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4"/>
        <w:gridCol w:w="5972"/>
      </w:tblGrid>
      <w:tr w:rsidR="00D85704" w:rsidRPr="00D85704" w14:paraId="6E8D76C0" w14:textId="77777777" w:rsidTr="00056540">
        <w:trPr>
          <w:trHeight w:val="1303"/>
        </w:trPr>
        <w:tc>
          <w:tcPr>
            <w:tcW w:w="3686" w:type="dxa"/>
          </w:tcPr>
          <w:p w14:paraId="16AB6EF1" w14:textId="77777777" w:rsidR="00056540" w:rsidRPr="00D85704" w:rsidRDefault="00056540" w:rsidP="008A1A71">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rPr>
                <w:rStyle w:val="Vnbnnidung2"/>
                <w:b/>
                <w:bCs/>
                <w:color w:val="0D0D0D" w:themeColor="text1" w:themeTint="F2"/>
                <w:lang w:val="en-US"/>
              </w:rPr>
            </w:pPr>
            <w:r w:rsidRPr="00D85704">
              <w:rPr>
                <w:rStyle w:val="Vnbnnidung2"/>
                <w:b/>
                <w:bCs/>
                <w:color w:val="0D0D0D" w:themeColor="text1" w:themeTint="F2"/>
                <w:lang w:val="en-US"/>
              </w:rPr>
              <w:t xml:space="preserve">VIỆN KIỂM SÁT NHÂN DÂN </w:t>
            </w:r>
          </w:p>
          <w:p w14:paraId="41ACD0D5" w14:textId="77777777" w:rsidR="00056540" w:rsidRPr="00D85704" w:rsidRDefault="00056540" w:rsidP="00056540">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jc w:val="center"/>
              <w:rPr>
                <w:rStyle w:val="Vnbnnidung416pt"/>
                <w:color w:val="0D0D0D" w:themeColor="text1" w:themeTint="F2"/>
                <w:sz w:val="28"/>
                <w:szCs w:val="28"/>
                <w:lang w:val="en-US"/>
              </w:rPr>
            </w:pPr>
            <w:r w:rsidRPr="00D85704">
              <w:rPr>
                <w:noProof/>
                <w:color w:val="0D0D0D" w:themeColor="text1" w:themeTint="F2"/>
                <w:lang w:val="en-US" w:eastAsia="en-US"/>
              </w:rPr>
              <mc:AlternateContent>
                <mc:Choice Requires="wps">
                  <w:drawing>
                    <wp:anchor distT="0" distB="0" distL="114300" distR="114300" simplePos="0" relativeHeight="251660288" behindDoc="0" locked="0" layoutInCell="1" allowOverlap="1" wp14:anchorId="17ED3D5D" wp14:editId="6CB6FF03">
                      <wp:simplePos x="0" y="0"/>
                      <wp:positionH relativeFrom="column">
                        <wp:posOffset>798382</wp:posOffset>
                      </wp:positionH>
                      <wp:positionV relativeFrom="paragraph">
                        <wp:posOffset>184091</wp:posOffset>
                      </wp:positionV>
                      <wp:extent cx="607038" cy="0"/>
                      <wp:effectExtent l="0" t="0" r="0" b="0"/>
                      <wp:wrapNone/>
                      <wp:docPr id="1275164708" name="Straight Connector 6"/>
                      <wp:cNvGraphicFramePr/>
                      <a:graphic xmlns:a="http://schemas.openxmlformats.org/drawingml/2006/main">
                        <a:graphicData uri="http://schemas.microsoft.com/office/word/2010/wordprocessingShape">
                          <wps:wsp>
                            <wps:cNvCnPr/>
                            <wps:spPr>
                              <a:xfrm>
                                <a:off x="0" y="0"/>
                                <a:ext cx="607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B12D1A"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85pt,14.5pt" to="110.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AgmQEAAIcDAAAOAAAAZHJzL2Uyb0RvYy54bWysU8tu2zAQvBfoPxC815IT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" strokecolor="black [3040]"/>
                  </w:pict>
                </mc:Fallback>
              </mc:AlternateContent>
            </w:r>
            <w:r w:rsidRPr="00D85704">
              <w:rPr>
                <w:rStyle w:val="Vnbnnidung2"/>
                <w:b/>
                <w:bCs/>
                <w:color w:val="0D0D0D" w:themeColor="text1" w:themeTint="F2"/>
                <w:lang w:val="en-US"/>
              </w:rPr>
              <w:t>TỐI CAO</w:t>
            </w:r>
            <w:r w:rsidRPr="00D85704">
              <w:rPr>
                <w:rStyle w:val="Vnbnnidung416pt"/>
                <w:color w:val="0D0D0D" w:themeColor="text1" w:themeTint="F2"/>
                <w:sz w:val="28"/>
                <w:szCs w:val="28"/>
              </w:rPr>
              <w:t xml:space="preserve"> </w:t>
            </w:r>
          </w:p>
          <w:p w14:paraId="7623B385" w14:textId="77777777" w:rsidR="00056540" w:rsidRPr="00D85704" w:rsidRDefault="00056540" w:rsidP="00056540">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jc w:val="center"/>
              <w:rPr>
                <w:rStyle w:val="Vnbnnidung416pt"/>
                <w:color w:val="0D0D0D" w:themeColor="text1" w:themeTint="F2"/>
                <w:lang w:val="en-US"/>
              </w:rPr>
            </w:pPr>
          </w:p>
          <w:p w14:paraId="12A2CDD7" w14:textId="543326F0" w:rsidR="00056540" w:rsidRPr="00D85704" w:rsidRDefault="00056540" w:rsidP="00DF4EB9">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jc w:val="center"/>
              <w:rPr>
                <w:rStyle w:val="Vnbnnidung2"/>
                <w:b/>
                <w:bCs/>
                <w:color w:val="0D0D0D" w:themeColor="text1" w:themeTint="F2"/>
                <w:lang w:val="en-US"/>
              </w:rPr>
            </w:pPr>
            <w:r w:rsidRPr="00D85704">
              <w:rPr>
                <w:rStyle w:val="Vnbnnidung416pt"/>
                <w:b w:val="0"/>
                <w:bCs w:val="0"/>
                <w:color w:val="0D0D0D" w:themeColor="text1" w:themeTint="F2"/>
                <w:sz w:val="28"/>
                <w:szCs w:val="28"/>
              </w:rPr>
              <w:t>S</w:t>
            </w:r>
            <w:r w:rsidRPr="00D85704">
              <w:rPr>
                <w:rStyle w:val="Vnbnnidung416pt"/>
                <w:b w:val="0"/>
                <w:bCs w:val="0"/>
                <w:color w:val="0D0D0D" w:themeColor="text1" w:themeTint="F2"/>
                <w:sz w:val="28"/>
                <w:szCs w:val="28"/>
                <w:lang w:val="en-US"/>
              </w:rPr>
              <w:t>ố</w:t>
            </w:r>
            <w:r w:rsidRPr="00D85704">
              <w:rPr>
                <w:rStyle w:val="Vnbnnidung416pt"/>
                <w:b w:val="0"/>
                <w:bCs w:val="0"/>
                <w:color w:val="0D0D0D" w:themeColor="text1" w:themeTint="F2"/>
                <w:sz w:val="28"/>
                <w:szCs w:val="28"/>
              </w:rPr>
              <w:t xml:space="preserve">: </w:t>
            </w:r>
            <w:r w:rsidR="00DF4EB9">
              <w:rPr>
                <w:rStyle w:val="Vnbnnidung416pt"/>
                <w:b w:val="0"/>
                <w:bCs w:val="0"/>
                <w:color w:val="0D0D0D" w:themeColor="text1" w:themeTint="F2"/>
                <w:sz w:val="28"/>
                <w:szCs w:val="28"/>
                <w:lang w:val="en-US"/>
              </w:rPr>
              <w:t>03</w:t>
            </w:r>
            <w:r w:rsidRPr="00D85704">
              <w:rPr>
                <w:rStyle w:val="Vnbnnidung4Khnginnghing"/>
                <w:b w:val="0"/>
                <w:bCs w:val="0"/>
                <w:color w:val="0D0D0D" w:themeColor="text1" w:themeTint="F2"/>
              </w:rPr>
              <w:t>/202</w:t>
            </w:r>
            <w:r w:rsidR="0013478D" w:rsidRPr="00D85704">
              <w:rPr>
                <w:rStyle w:val="Vnbnnidung4Khnginnghing"/>
                <w:b w:val="0"/>
                <w:bCs w:val="0"/>
                <w:color w:val="0D0D0D" w:themeColor="text1" w:themeTint="F2"/>
                <w:lang w:val="en-US"/>
              </w:rPr>
              <w:t>6</w:t>
            </w:r>
            <w:r w:rsidRPr="00D85704">
              <w:rPr>
                <w:rStyle w:val="Vnbnnidung4Khnginnghing"/>
                <w:b w:val="0"/>
                <w:bCs w:val="0"/>
                <w:color w:val="0D0D0D" w:themeColor="text1" w:themeTint="F2"/>
              </w:rPr>
              <w:t>/TT-</w:t>
            </w:r>
            <w:r w:rsidRPr="00D85704">
              <w:rPr>
                <w:rStyle w:val="Vnbnnidung4Khnginnghing"/>
                <w:b w:val="0"/>
                <w:bCs w:val="0"/>
                <w:color w:val="0D0D0D" w:themeColor="text1" w:themeTint="F2"/>
                <w:lang w:val="en-US"/>
              </w:rPr>
              <w:t>VKSTC</w:t>
            </w:r>
          </w:p>
        </w:tc>
        <w:tc>
          <w:tcPr>
            <w:tcW w:w="6002" w:type="dxa"/>
          </w:tcPr>
          <w:p w14:paraId="20D6F895" w14:textId="28A9FEC6" w:rsidR="00056540" w:rsidRPr="00D85704" w:rsidRDefault="00056540" w:rsidP="00056540">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ind w:left="60"/>
              <w:jc w:val="center"/>
              <w:rPr>
                <w:color w:val="0D0D0D" w:themeColor="text1" w:themeTint="F2"/>
              </w:rPr>
            </w:pPr>
            <w:r w:rsidRPr="00D85704">
              <w:rPr>
                <w:rStyle w:val="Vnbnnidung2"/>
                <w:b/>
                <w:bCs/>
                <w:color w:val="0D0D0D" w:themeColor="text1" w:themeTint="F2"/>
              </w:rPr>
              <w:t>CỘNG</w:t>
            </w:r>
            <w:r w:rsidRPr="00D85704">
              <w:rPr>
                <w:rStyle w:val="Vnbnnidung2"/>
                <w:b/>
                <w:bCs/>
                <w:color w:val="0D0D0D" w:themeColor="text1" w:themeTint="F2"/>
                <w:lang w:val="en-US"/>
              </w:rPr>
              <w:t xml:space="preserve"> </w:t>
            </w:r>
            <w:r w:rsidRPr="00D85704">
              <w:rPr>
                <w:rStyle w:val="Vnbnnidung2"/>
                <w:b/>
                <w:bCs/>
                <w:color w:val="0D0D0D" w:themeColor="text1" w:themeTint="F2"/>
              </w:rPr>
              <w:t>HÒA XÃ</w:t>
            </w:r>
            <w:r w:rsidRPr="00D85704">
              <w:rPr>
                <w:rStyle w:val="Vnbnnidung2"/>
                <w:b/>
                <w:bCs/>
                <w:color w:val="0D0D0D" w:themeColor="text1" w:themeTint="F2"/>
                <w:lang w:val="en-US"/>
              </w:rPr>
              <w:t xml:space="preserve"> </w:t>
            </w:r>
            <w:r w:rsidRPr="00D85704">
              <w:rPr>
                <w:rStyle w:val="Vnbnnidung2"/>
                <w:b/>
                <w:bCs/>
                <w:color w:val="0D0D0D" w:themeColor="text1" w:themeTint="F2"/>
              </w:rPr>
              <w:t>HỘI</w:t>
            </w:r>
            <w:r w:rsidRPr="00D85704">
              <w:rPr>
                <w:rStyle w:val="Vnbnnidung2"/>
                <w:b/>
                <w:bCs/>
                <w:color w:val="0D0D0D" w:themeColor="text1" w:themeTint="F2"/>
                <w:lang w:val="en-US"/>
              </w:rPr>
              <w:t xml:space="preserve"> </w:t>
            </w:r>
            <w:r w:rsidRPr="00D85704">
              <w:rPr>
                <w:rStyle w:val="Vnbnnidung2"/>
                <w:b/>
                <w:bCs/>
                <w:color w:val="0D0D0D" w:themeColor="text1" w:themeTint="F2"/>
              </w:rPr>
              <w:t>CHỦ</w:t>
            </w:r>
            <w:r w:rsidRPr="00D85704">
              <w:rPr>
                <w:rStyle w:val="Vnbnnidung2"/>
                <w:b/>
                <w:bCs/>
                <w:color w:val="0D0D0D" w:themeColor="text1" w:themeTint="F2"/>
                <w:lang w:val="en-US"/>
              </w:rPr>
              <w:t xml:space="preserve"> </w:t>
            </w:r>
            <w:r w:rsidRPr="00D85704">
              <w:rPr>
                <w:rStyle w:val="Vnbnnidung2"/>
                <w:b/>
                <w:bCs/>
                <w:color w:val="0D0D0D" w:themeColor="text1" w:themeTint="F2"/>
              </w:rPr>
              <w:t>NGHĨA</w:t>
            </w:r>
            <w:r w:rsidRPr="00D85704">
              <w:rPr>
                <w:rStyle w:val="Vnbnnidung2"/>
                <w:b/>
                <w:bCs/>
                <w:color w:val="0D0D0D" w:themeColor="text1" w:themeTint="F2"/>
              </w:rPr>
              <w:tab/>
            </w:r>
            <w:r w:rsidRPr="00D85704">
              <w:rPr>
                <w:rStyle w:val="Vnbnnidung2"/>
                <w:b/>
                <w:bCs/>
                <w:color w:val="0D0D0D" w:themeColor="text1" w:themeTint="F2"/>
                <w:lang w:val="en-US"/>
              </w:rPr>
              <w:t xml:space="preserve"> </w:t>
            </w:r>
            <w:r w:rsidRPr="00D85704">
              <w:rPr>
                <w:rStyle w:val="Vnbnnidung2"/>
                <w:b/>
                <w:bCs/>
                <w:color w:val="0D0D0D" w:themeColor="text1" w:themeTint="F2"/>
              </w:rPr>
              <w:t>VIỆT NAM</w:t>
            </w:r>
          </w:p>
          <w:p w14:paraId="720B2D3D" w14:textId="77777777" w:rsidR="00056540" w:rsidRPr="00D85704" w:rsidRDefault="00056540" w:rsidP="00056540">
            <w:pPr>
              <w:pStyle w:val="Vnbnnidung20"/>
              <w:shd w:val="clear" w:color="auto" w:fill="auto"/>
              <w:spacing w:after="0" w:line="260" w:lineRule="exact"/>
              <w:jc w:val="center"/>
              <w:rPr>
                <w:color w:val="0D0D0D" w:themeColor="text1" w:themeTint="F2"/>
              </w:rPr>
            </w:pPr>
            <w:r w:rsidRPr="00D85704">
              <w:rPr>
                <w:rStyle w:val="Vnbnnidung2"/>
                <w:b/>
                <w:bCs/>
                <w:color w:val="0D0D0D" w:themeColor="text1" w:themeTint="F2"/>
              </w:rPr>
              <w:t>Đ</w:t>
            </w:r>
            <w:r w:rsidRPr="00D85704">
              <w:rPr>
                <w:rStyle w:val="Vnbnnidung2"/>
                <w:b/>
                <w:bCs/>
                <w:color w:val="0D0D0D" w:themeColor="text1" w:themeTint="F2"/>
                <w:lang w:val="en-US"/>
              </w:rPr>
              <w:t>ộ</w:t>
            </w:r>
            <w:r w:rsidRPr="00D85704">
              <w:rPr>
                <w:rStyle w:val="Vnbnnidung2"/>
                <w:b/>
                <w:bCs/>
                <w:color w:val="0D0D0D" w:themeColor="text1" w:themeTint="F2"/>
              </w:rPr>
              <w:t>c l</w:t>
            </w:r>
            <w:r w:rsidRPr="00D85704">
              <w:rPr>
                <w:rStyle w:val="Vnbnnidung2"/>
                <w:b/>
                <w:bCs/>
                <w:color w:val="0D0D0D" w:themeColor="text1" w:themeTint="F2"/>
                <w:lang w:val="en-US"/>
              </w:rPr>
              <w:t>ậ</w:t>
            </w:r>
            <w:r w:rsidRPr="00D85704">
              <w:rPr>
                <w:rStyle w:val="Vnbnnidung2"/>
                <w:b/>
                <w:bCs/>
                <w:color w:val="0D0D0D" w:themeColor="text1" w:themeTint="F2"/>
              </w:rPr>
              <w:t>p – T</w:t>
            </w:r>
            <w:r w:rsidRPr="00D85704">
              <w:rPr>
                <w:rStyle w:val="Vnbnnidung2"/>
                <w:b/>
                <w:bCs/>
                <w:color w:val="0D0D0D" w:themeColor="text1" w:themeTint="F2"/>
                <w:lang w:val="en-US"/>
              </w:rPr>
              <w:t>ự</w:t>
            </w:r>
            <w:r w:rsidRPr="00D85704">
              <w:rPr>
                <w:rStyle w:val="Vnbnnidung2"/>
                <w:b/>
                <w:bCs/>
                <w:color w:val="0D0D0D" w:themeColor="text1" w:themeTint="F2"/>
              </w:rPr>
              <w:t xml:space="preserve"> do – H</w:t>
            </w:r>
            <w:r w:rsidRPr="00D85704">
              <w:rPr>
                <w:rStyle w:val="Vnbnnidung2"/>
                <w:b/>
                <w:bCs/>
                <w:color w:val="0D0D0D" w:themeColor="text1" w:themeTint="F2"/>
                <w:lang w:val="en-US"/>
              </w:rPr>
              <w:t>ạ</w:t>
            </w:r>
            <w:r w:rsidRPr="00D85704">
              <w:rPr>
                <w:rStyle w:val="Vnbnnidung2"/>
                <w:b/>
                <w:bCs/>
                <w:color w:val="0D0D0D" w:themeColor="text1" w:themeTint="F2"/>
              </w:rPr>
              <w:t>nh phúc</w:t>
            </w:r>
          </w:p>
          <w:p w14:paraId="30FF5A79" w14:textId="62EBA5F4" w:rsidR="00056540" w:rsidRPr="00D85704" w:rsidRDefault="00056540" w:rsidP="008A1A71">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rPr>
                <w:rStyle w:val="Vnbnnidung4"/>
                <w:color w:val="0D0D0D" w:themeColor="text1" w:themeTint="F2"/>
                <w:lang w:val="en-US"/>
              </w:rPr>
            </w:pPr>
            <w:r w:rsidRPr="00D85704">
              <w:rPr>
                <w:noProof/>
                <w:color w:val="0D0D0D" w:themeColor="text1" w:themeTint="F2"/>
                <w:lang w:val="en-US" w:eastAsia="en-US"/>
              </w:rPr>
              <mc:AlternateContent>
                <mc:Choice Requires="wps">
                  <w:drawing>
                    <wp:anchor distT="0" distB="0" distL="114300" distR="114300" simplePos="0" relativeHeight="251659264" behindDoc="0" locked="0" layoutInCell="1" allowOverlap="1" wp14:anchorId="265400E9" wp14:editId="6F57B7ED">
                      <wp:simplePos x="0" y="0"/>
                      <wp:positionH relativeFrom="column">
                        <wp:posOffset>946849</wp:posOffset>
                      </wp:positionH>
                      <wp:positionV relativeFrom="paragraph">
                        <wp:posOffset>29957</wp:posOffset>
                      </wp:positionV>
                      <wp:extent cx="1802130" cy="0"/>
                      <wp:effectExtent l="13335" t="13970" r="13335" b="508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2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D89C63" id="_x0000_t32" coordsize="21600,21600" o:spt="32" o:oned="t" path="m,l21600,21600e" filled="f">
                      <v:path arrowok="t" fillok="f" o:connecttype="none"/>
                      <o:lock v:ext="edit" shapetype="t"/>
                    </v:shapetype>
                    <v:shape id="AutoShape 5" o:spid="_x0000_s1026" type="#_x0000_t32" style="position:absolute;margin-left:74.55pt;margin-top:2.35pt;width:14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"/>
                  </w:pict>
                </mc:Fallback>
              </mc:AlternateContent>
            </w:r>
          </w:p>
          <w:p w14:paraId="0ABF78E4" w14:textId="4DA15176" w:rsidR="00056540" w:rsidRPr="00D85704" w:rsidRDefault="0058283B" w:rsidP="00DF4EB9">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jc w:val="center"/>
              <w:rPr>
                <w:rStyle w:val="Vnbnnidung2"/>
                <w:b/>
                <w:bCs/>
                <w:color w:val="0D0D0D" w:themeColor="text1" w:themeTint="F2"/>
                <w:lang w:val="en-US"/>
              </w:rPr>
            </w:pPr>
            <w:r w:rsidRPr="00D85704">
              <w:rPr>
                <w:rStyle w:val="Vnbnnidung4"/>
                <w:b w:val="0"/>
                <w:bCs w:val="0"/>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Pr="00D85704">
              <w:rPr>
                <w:rStyle w:val="Vnbnnidung4"/>
                <w:color w:val="0D0D0D" w:themeColor="text1" w:themeTint="F2"/>
                <w:lang w:val="en-US"/>
              </w:rPr>
              <w:t xml:space="preserve"> </w:t>
            </w:r>
            <w:r w:rsidRPr="00D85704">
              <w:rPr>
                <w:rStyle w:val="Vnbnnidung4"/>
                <w:color w:val="0D0D0D" w:themeColor="text1" w:themeTint="F2"/>
              </w:rPr>
              <w:t xml:space="preserve"> </w:t>
            </w:r>
            <w:r w:rsidR="00056540" w:rsidRPr="00D85704">
              <w:rPr>
                <w:rStyle w:val="Vnbnnidung4"/>
                <w:b w:val="0"/>
                <w:bCs w:val="0"/>
                <w:color w:val="0D0D0D" w:themeColor="text1" w:themeTint="F2"/>
              </w:rPr>
              <w:t xml:space="preserve">Hà Nội, ngày </w:t>
            </w:r>
            <w:r w:rsidR="00DF4EB9">
              <w:rPr>
                <w:rStyle w:val="Vnbnnidung4"/>
                <w:b w:val="0"/>
                <w:bCs w:val="0"/>
                <w:color w:val="0D0D0D" w:themeColor="text1" w:themeTint="F2"/>
                <w:lang w:val="en-US"/>
              </w:rPr>
              <w:t xml:space="preserve">09 </w:t>
            </w:r>
            <w:r w:rsidR="00056540" w:rsidRPr="00D85704">
              <w:rPr>
                <w:rStyle w:val="Vnbnnidung4"/>
                <w:b w:val="0"/>
                <w:bCs w:val="0"/>
                <w:color w:val="0D0D0D" w:themeColor="text1" w:themeTint="F2"/>
              </w:rPr>
              <w:t xml:space="preserve"> tháng </w:t>
            </w:r>
            <w:r w:rsidR="00DF4EB9">
              <w:rPr>
                <w:rStyle w:val="Vnbnnidung4"/>
                <w:b w:val="0"/>
                <w:bCs w:val="0"/>
                <w:color w:val="0D0D0D" w:themeColor="text1" w:themeTint="F2"/>
                <w:lang w:val="en-US"/>
              </w:rPr>
              <w:t>02</w:t>
            </w:r>
            <w:r w:rsidR="00056540" w:rsidRPr="00D85704">
              <w:rPr>
                <w:rStyle w:val="Vnbnnidung4"/>
                <w:b w:val="0"/>
                <w:bCs w:val="0"/>
                <w:color w:val="0D0D0D" w:themeColor="text1" w:themeTint="F2"/>
              </w:rPr>
              <w:t xml:space="preserve"> năm 202</w:t>
            </w:r>
            <w:r w:rsidR="0013478D" w:rsidRPr="00D85704">
              <w:rPr>
                <w:rStyle w:val="Vnbnnidung4"/>
                <w:b w:val="0"/>
                <w:bCs w:val="0"/>
                <w:color w:val="0D0D0D" w:themeColor="text1" w:themeTint="F2"/>
                <w:lang w:val="en-US"/>
              </w:rPr>
              <w:t>6</w:t>
            </w:r>
          </w:p>
        </w:tc>
      </w:tr>
    </w:tbl>
    <w:p w14:paraId="7A6269DA" w14:textId="52EC4620" w:rsidR="008A1A71" w:rsidRPr="00D85704" w:rsidRDefault="008A1A71" w:rsidP="00056540">
      <w:pPr>
        <w:pStyle w:val="Vnbnnidung20"/>
        <w:shd w:val="clear" w:color="auto" w:fill="auto"/>
        <w:tabs>
          <w:tab w:val="right" w:pos="4590"/>
          <w:tab w:val="right" w:pos="5218"/>
          <w:tab w:val="right" w:pos="5685"/>
          <w:tab w:val="right" w:pos="6254"/>
          <w:tab w:val="right" w:pos="6887"/>
          <w:tab w:val="center" w:pos="7384"/>
          <w:tab w:val="left" w:pos="7970"/>
        </w:tabs>
        <w:spacing w:after="58" w:line="260" w:lineRule="exact"/>
        <w:rPr>
          <w:color w:val="0D0D0D" w:themeColor="text1" w:themeTint="F2"/>
          <w:lang w:val="en-US"/>
        </w:rPr>
      </w:pPr>
    </w:p>
    <w:p w14:paraId="66D945DD" w14:textId="77777777" w:rsidR="008A1A71" w:rsidRPr="00D85704" w:rsidRDefault="008A1A71" w:rsidP="0058283B">
      <w:pPr>
        <w:pStyle w:val="Vnbnnidung20"/>
        <w:shd w:val="clear" w:color="auto" w:fill="auto"/>
        <w:spacing w:before="120" w:line="360" w:lineRule="exact"/>
        <w:ind w:right="40"/>
        <w:jc w:val="center"/>
        <w:rPr>
          <w:color w:val="0D0D0D" w:themeColor="text1" w:themeTint="F2"/>
          <w:sz w:val="28"/>
          <w:szCs w:val="28"/>
        </w:rPr>
      </w:pPr>
      <w:r w:rsidRPr="00D85704">
        <w:rPr>
          <w:rStyle w:val="Vnbnnidung2"/>
          <w:b/>
          <w:bCs/>
          <w:color w:val="0D0D0D" w:themeColor="text1" w:themeTint="F2"/>
          <w:sz w:val="28"/>
          <w:szCs w:val="28"/>
        </w:rPr>
        <w:t>THÔNG TƯ</w:t>
      </w:r>
    </w:p>
    <w:p w14:paraId="385A181C" w14:textId="57C958DF" w:rsidR="008A1A71" w:rsidRPr="00D85704" w:rsidRDefault="008A1A71" w:rsidP="0013478D">
      <w:pPr>
        <w:pStyle w:val="Vnbnnidung20"/>
        <w:spacing w:before="120" w:line="360" w:lineRule="exact"/>
        <w:ind w:right="40"/>
        <w:jc w:val="center"/>
        <w:rPr>
          <w:color w:val="0D0D0D" w:themeColor="text1" w:themeTint="F2"/>
          <w:spacing w:val="-4"/>
          <w:sz w:val="28"/>
          <w:szCs w:val="28"/>
          <w:lang w:val="en-US"/>
        </w:rPr>
      </w:pPr>
      <w:r w:rsidRPr="00D85704">
        <w:rPr>
          <w:rStyle w:val="Vnbnnidung2"/>
          <w:b/>
          <w:bCs/>
          <w:color w:val="0D0D0D" w:themeColor="text1" w:themeTint="F2"/>
          <w:spacing w:val="-4"/>
          <w:sz w:val="28"/>
          <w:szCs w:val="28"/>
        </w:rPr>
        <w:t xml:space="preserve">Quy định </w:t>
      </w:r>
      <w:r w:rsidR="0013478D" w:rsidRPr="00D85704">
        <w:rPr>
          <w:color w:val="0D0D0D" w:themeColor="text1" w:themeTint="F2"/>
          <w:spacing w:val="-4"/>
          <w:sz w:val="28"/>
          <w:szCs w:val="28"/>
          <w:lang w:val="en-US"/>
        </w:rPr>
        <w:t>Biểu mẫu văn bản tố tụng, văn bản nghiệp vụ thực hiện trong công tác thực hành quyền công tố, kiểm sát việc khởi tố, điều tra và truy tố</w:t>
      </w:r>
    </w:p>
    <w:p w14:paraId="17D9BE10" w14:textId="77777777" w:rsidR="0013478D" w:rsidRPr="00D85704" w:rsidRDefault="0013478D" w:rsidP="0013478D">
      <w:pPr>
        <w:pStyle w:val="Vnbnnidung20"/>
        <w:spacing w:before="120" w:line="360" w:lineRule="exact"/>
        <w:ind w:right="40"/>
        <w:jc w:val="center"/>
        <w:rPr>
          <w:color w:val="0D0D0D" w:themeColor="text1" w:themeTint="F2"/>
          <w:spacing w:val="-4"/>
          <w:sz w:val="28"/>
          <w:szCs w:val="28"/>
          <w:lang w:val="en-US"/>
        </w:rPr>
      </w:pPr>
    </w:p>
    <w:p w14:paraId="3971FC55" w14:textId="714D6740" w:rsidR="009D324D" w:rsidRPr="00D85704" w:rsidRDefault="008A1A71" w:rsidP="00D93E49">
      <w:pPr>
        <w:spacing w:before="60" w:after="60" w:line="320" w:lineRule="exact"/>
        <w:ind w:firstLine="720"/>
        <w:jc w:val="both"/>
        <w:rPr>
          <w:rFonts w:ascii="Times New Roman" w:hAnsi="Times New Roman" w:cs="Times New Roman"/>
          <w:i/>
          <w:iCs/>
          <w:color w:val="0D0D0D" w:themeColor="text1" w:themeTint="F2"/>
          <w:sz w:val="28"/>
          <w:szCs w:val="28"/>
        </w:rPr>
      </w:pPr>
      <w:r w:rsidRPr="00D85704">
        <w:rPr>
          <w:rFonts w:ascii="Times New Roman" w:hAnsi="Times New Roman" w:cs="Times New Roman"/>
          <w:i/>
          <w:iCs/>
          <w:color w:val="0D0D0D" w:themeColor="text1" w:themeTint="F2"/>
          <w:sz w:val="28"/>
          <w:szCs w:val="28"/>
        </w:rPr>
        <w:t xml:space="preserve">Căn cứ </w:t>
      </w:r>
      <w:bookmarkStart w:id="0" w:name="tvpllink_sqyypjucfe"/>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"https://thuvienphapluat.vn/van-ban/Trach-nhiem-hinh-su/Bo-luat-to-tung-hinh-su-2015-296884.aspx"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Bộ luật Tố tụng hình sự số 101/2015/QH13</w:t>
      </w:r>
      <w:r w:rsidR="009D324D" w:rsidRPr="00D85704">
        <w:rPr>
          <w:rFonts w:ascii="Times New Roman" w:hAnsi="Times New Roman" w:cs="Times New Roman"/>
          <w:i/>
          <w:iCs/>
          <w:color w:val="0D0D0D" w:themeColor="text1" w:themeTint="F2"/>
          <w:sz w:val="28"/>
          <w:szCs w:val="28"/>
        </w:rPr>
        <w:fldChar w:fldCharType="end"/>
      </w:r>
      <w:bookmarkEnd w:id="0"/>
      <w:r w:rsidR="009D324D" w:rsidRPr="00D85704">
        <w:rPr>
          <w:rFonts w:ascii="Times New Roman" w:hAnsi="Times New Roman" w:cs="Times New Roman"/>
          <w:i/>
          <w:iCs/>
          <w:color w:val="0D0D0D" w:themeColor="text1" w:themeTint="F2"/>
          <w:sz w:val="28"/>
          <w:szCs w:val="28"/>
        </w:rPr>
        <w:t> đã được sửa đổi, bổ sung một số điều theo Luật số </w:t>
      </w:r>
      <w:bookmarkStart w:id="1" w:name="tvpllink_jekxphfadw"/>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"https://thuvienphapluat.vn/van-ban/Thu-tuc-To-tung/Luat-sua-doi-Bo-Luat-To-tung-hinh-su-2021-489113.aspx"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02/2021/QH15</w:t>
      </w:r>
      <w:r w:rsidR="009D324D" w:rsidRPr="00D85704">
        <w:rPr>
          <w:rFonts w:ascii="Times New Roman" w:hAnsi="Times New Roman" w:cs="Times New Roman"/>
          <w:i/>
          <w:iCs/>
          <w:color w:val="0D0D0D" w:themeColor="text1" w:themeTint="F2"/>
          <w:sz w:val="28"/>
          <w:szCs w:val="28"/>
        </w:rPr>
        <w:fldChar w:fldCharType="end"/>
      </w:r>
      <w:bookmarkEnd w:id="1"/>
      <w:r w:rsidR="009D324D" w:rsidRPr="00D85704">
        <w:rPr>
          <w:rFonts w:ascii="Times New Roman" w:hAnsi="Times New Roman" w:cs="Times New Roman"/>
          <w:i/>
          <w:iCs/>
          <w:color w:val="0D0D0D" w:themeColor="text1" w:themeTint="F2"/>
          <w:sz w:val="28"/>
          <w:szCs w:val="28"/>
        </w:rPr>
        <w:t>, Luật số </w:t>
      </w:r>
      <w:bookmarkStart w:id="2" w:name="tvpllink_podqpynsjx"/>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"https://thuvienphapluat.vn/van-ban/Bo-may-hanh-chinh/Luat-To-chuc-Toa-an-nhan-dan-2024-580434.aspx"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34/2024/QH15</w:t>
      </w:r>
      <w:r w:rsidR="009D324D" w:rsidRPr="00D85704">
        <w:rPr>
          <w:rFonts w:ascii="Times New Roman" w:hAnsi="Times New Roman" w:cs="Times New Roman"/>
          <w:i/>
          <w:iCs/>
          <w:color w:val="0D0D0D" w:themeColor="text1" w:themeTint="F2"/>
          <w:sz w:val="28"/>
          <w:szCs w:val="28"/>
        </w:rPr>
        <w:fldChar w:fldCharType="end"/>
      </w:r>
      <w:bookmarkEnd w:id="2"/>
      <w:r w:rsidR="009D324D" w:rsidRPr="00D85704">
        <w:rPr>
          <w:rFonts w:ascii="Times New Roman" w:hAnsi="Times New Roman" w:cs="Times New Roman"/>
          <w:i/>
          <w:iCs/>
          <w:color w:val="0D0D0D" w:themeColor="text1" w:themeTint="F2"/>
          <w:sz w:val="28"/>
          <w:szCs w:val="28"/>
        </w:rPr>
        <w:t>, Luật</w:t>
      </w:r>
      <w:r w:rsidR="009D324D" w:rsidRPr="00D85704">
        <w:rPr>
          <w:rFonts w:ascii="Times New Roman" w:hAnsi="Times New Roman" w:cs="Times New Roman"/>
          <w:i/>
          <w:iCs/>
          <w:color w:val="0D0D0D" w:themeColor="text1" w:themeTint="F2"/>
          <w:sz w:val="28"/>
          <w:szCs w:val="28"/>
          <w:lang w:val="en-US"/>
        </w:rPr>
        <w:t xml:space="preserve"> </w:t>
      </w:r>
      <w:r w:rsidR="009D324D" w:rsidRPr="00D85704">
        <w:rPr>
          <w:rFonts w:ascii="Times New Roman" w:hAnsi="Times New Roman" w:cs="Times New Roman"/>
          <w:i/>
          <w:iCs/>
          <w:color w:val="0D0D0D" w:themeColor="text1" w:themeTint="F2"/>
          <w:sz w:val="28"/>
          <w:szCs w:val="28"/>
        </w:rPr>
        <w:t>số </w:t>
      </w:r>
      <w:bookmarkStart w:id="3" w:name="tvpllink_iwevdwdckz"/>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"https://thuvienphapluat.vn/van-ban/Bo-may-hanh-chinh/Luat-Tu-phap-nguoi-chua-thanh-nien-2024-so-59-2024-QH15-606865.aspx"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59/2024/QH15</w:t>
      </w:r>
      <w:r w:rsidR="009D324D" w:rsidRPr="00D85704">
        <w:rPr>
          <w:rFonts w:ascii="Times New Roman" w:hAnsi="Times New Roman" w:cs="Times New Roman"/>
          <w:i/>
          <w:iCs/>
          <w:color w:val="0D0D0D" w:themeColor="text1" w:themeTint="F2"/>
          <w:sz w:val="28"/>
          <w:szCs w:val="28"/>
        </w:rPr>
        <w:fldChar w:fldCharType="end"/>
      </w:r>
      <w:bookmarkEnd w:id="3"/>
      <w:r w:rsidR="009D324D" w:rsidRPr="00D85704">
        <w:rPr>
          <w:rFonts w:ascii="Times New Roman" w:hAnsi="Times New Roman" w:cs="Times New Roman"/>
          <w:i/>
          <w:iCs/>
          <w:color w:val="0D0D0D" w:themeColor="text1" w:themeTint="F2"/>
          <w:sz w:val="28"/>
          <w:szCs w:val="28"/>
        </w:rPr>
        <w:t> và Luật số </w:t>
      </w:r>
      <w:bookmarkStart w:id="4" w:name="tvpllink_qjjbmjlhuo"/>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"https://thuvienphapluat.vn/van-ban/Trach-nhiem-hinh-su/Luat-sua-doi-Bo-luat-To-tung-hinh-su-2025-so-99-2025-QH15-662829.aspx"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99/2025/QH15</w:t>
      </w:r>
      <w:r w:rsidR="009D324D" w:rsidRPr="00D85704">
        <w:rPr>
          <w:rFonts w:ascii="Times New Roman" w:hAnsi="Times New Roman" w:cs="Times New Roman"/>
          <w:i/>
          <w:iCs/>
          <w:color w:val="0D0D0D" w:themeColor="text1" w:themeTint="F2"/>
          <w:sz w:val="28"/>
          <w:szCs w:val="28"/>
        </w:rPr>
        <w:fldChar w:fldCharType="end"/>
      </w:r>
      <w:bookmarkEnd w:id="4"/>
      <w:r w:rsidR="009D324D" w:rsidRPr="00D85704">
        <w:rPr>
          <w:rFonts w:ascii="Times New Roman" w:hAnsi="Times New Roman" w:cs="Times New Roman"/>
          <w:i/>
          <w:iCs/>
          <w:color w:val="0D0D0D" w:themeColor="text1" w:themeTint="F2"/>
          <w:sz w:val="28"/>
          <w:szCs w:val="28"/>
        </w:rPr>
        <w:t>;</w:t>
      </w:r>
    </w:p>
    <w:p w14:paraId="417EE707" w14:textId="664627FF" w:rsidR="00C40EC7" w:rsidRPr="00D85704" w:rsidRDefault="008901B1" w:rsidP="00D93E49">
      <w:pPr>
        <w:spacing w:before="60" w:after="60" w:line="320" w:lineRule="exact"/>
        <w:ind w:firstLine="720"/>
        <w:jc w:val="both"/>
        <w:rPr>
          <w:rFonts w:ascii="Times New Roman" w:hAnsi="Times New Roman" w:cs="Times New Roman"/>
          <w:i/>
          <w:iCs/>
          <w:color w:val="0D0D0D" w:themeColor="text1" w:themeTint="F2"/>
          <w:sz w:val="28"/>
          <w:szCs w:val="28"/>
          <w:lang w:val="en-US"/>
        </w:rPr>
      </w:pPr>
      <w:r w:rsidRPr="00D85704">
        <w:rPr>
          <w:rFonts w:ascii="Times New Roman" w:hAnsi="Times New Roman" w:cs="Times New Roman"/>
          <w:i/>
          <w:iCs/>
          <w:color w:val="0D0D0D" w:themeColor="text1" w:themeTint="F2"/>
          <w:sz w:val="28"/>
          <w:szCs w:val="28"/>
          <w:lang w:val="en-US"/>
        </w:rPr>
        <w:t xml:space="preserve">Căn cứ </w:t>
      </w:r>
      <w:r w:rsidR="00C40EC7" w:rsidRPr="00D85704">
        <w:rPr>
          <w:rFonts w:ascii="Times New Roman" w:hAnsi="Times New Roman" w:cs="Times New Roman"/>
          <w:i/>
          <w:iCs/>
          <w:color w:val="0D0D0D" w:themeColor="text1" w:themeTint="F2"/>
          <w:sz w:val="28"/>
          <w:szCs w:val="28"/>
          <w:lang w:val="en-US"/>
        </w:rPr>
        <w:t>Luật Tư pháp người chưa thành niên số 59/2024/QH15</w:t>
      </w:r>
      <w:r w:rsidR="00C40EC7" w:rsidRPr="00D85704">
        <w:rPr>
          <w:rFonts w:ascii="Times New Roman" w:hAnsi="Times New Roman" w:cs="Times New Roman"/>
          <w:i/>
          <w:iCs/>
          <w:color w:val="0D0D0D" w:themeColor="text1" w:themeTint="F2"/>
          <w:sz w:val="28"/>
          <w:szCs w:val="28"/>
        </w:rPr>
        <w:t xml:space="preserve"> đã được sửa đổi, bổ sung một số điều theo Luật số</w:t>
      </w:r>
      <w:r w:rsidR="00C40EC7" w:rsidRPr="00D85704">
        <w:rPr>
          <w:rFonts w:ascii="Times New Roman" w:hAnsi="Times New Roman" w:cs="Times New Roman"/>
          <w:i/>
          <w:iCs/>
          <w:color w:val="0D0D0D" w:themeColor="text1" w:themeTint="F2"/>
          <w:sz w:val="28"/>
          <w:szCs w:val="28"/>
          <w:lang w:val="en-US"/>
        </w:rPr>
        <w:t xml:space="preserve"> 85/2025/QH15;</w:t>
      </w:r>
    </w:p>
    <w:p w14:paraId="409EAA26" w14:textId="124ACF47" w:rsidR="009D324D" w:rsidRPr="00D85704" w:rsidRDefault="008A1A71" w:rsidP="00D93E49">
      <w:pPr>
        <w:spacing w:before="60" w:after="60" w:line="320" w:lineRule="exact"/>
        <w:ind w:firstLine="720"/>
        <w:jc w:val="both"/>
        <w:rPr>
          <w:rFonts w:ascii="Times New Roman" w:hAnsi="Times New Roman" w:cs="Times New Roman"/>
          <w:i/>
          <w:iCs/>
          <w:color w:val="0D0D0D" w:themeColor="text1" w:themeTint="F2"/>
          <w:sz w:val="28"/>
          <w:szCs w:val="28"/>
          <w:lang w:val="en-US"/>
        </w:rPr>
      </w:pPr>
      <w:r w:rsidRPr="00D85704">
        <w:rPr>
          <w:rFonts w:ascii="Times New Roman" w:hAnsi="Times New Roman" w:cs="Times New Roman"/>
          <w:i/>
          <w:iCs/>
          <w:color w:val="0D0D0D" w:themeColor="text1" w:themeTint="F2"/>
          <w:sz w:val="28"/>
          <w:szCs w:val="28"/>
        </w:rPr>
        <w:t xml:space="preserve">Căn cứ </w:t>
      </w:r>
      <w:bookmarkStart w:id="5" w:name="tvpllink_anoqlwcxos"/>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"https://thuvienphapluat.vn/van-ban/Bo-may-hanh-chinh/Luat-To-chuc-Vien-kiem-sat-nhan-dan-2014-259723.aspx"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Luật Tổ chức Viện kiểm sát nhân dân số 63/2014/QH13</w:t>
      </w:r>
      <w:r w:rsidR="009D324D" w:rsidRPr="00D85704">
        <w:rPr>
          <w:rFonts w:ascii="Times New Roman" w:hAnsi="Times New Roman" w:cs="Times New Roman"/>
          <w:i/>
          <w:iCs/>
          <w:color w:val="0D0D0D" w:themeColor="text1" w:themeTint="F2"/>
          <w:sz w:val="28"/>
          <w:szCs w:val="28"/>
        </w:rPr>
        <w:fldChar w:fldCharType="end"/>
      </w:r>
      <w:bookmarkEnd w:id="5"/>
      <w:r w:rsidR="009D324D" w:rsidRPr="00D85704">
        <w:rPr>
          <w:rFonts w:ascii="Times New Roman" w:hAnsi="Times New Roman" w:cs="Times New Roman"/>
          <w:i/>
          <w:iCs/>
          <w:color w:val="0D0D0D" w:themeColor="text1" w:themeTint="F2"/>
          <w:sz w:val="28"/>
          <w:szCs w:val="28"/>
        </w:rPr>
        <w:t> đã được sửa đổi, bổ sung một số điều theo Luật số </w:t>
      </w:r>
      <w:bookmarkStart w:id="6" w:name="tvpllink_bkypxzmdig"/>
      <w:r w:rsidR="009D324D" w:rsidRPr="00D85704">
        <w:rPr>
          <w:rFonts w:ascii="Times New Roman" w:hAnsi="Times New Roman" w:cs="Times New Roman"/>
          <w:i/>
          <w:iCs/>
          <w:color w:val="0D0D0D" w:themeColor="text1" w:themeTint="F2"/>
          <w:sz w:val="28"/>
          <w:szCs w:val="28"/>
        </w:rPr>
        <w:fldChar w:fldCharType="begin"/>
      </w:r>
      <w:r w:rsidR="009D324D" w:rsidRPr="00D85704">
        <w:rPr>
          <w:rFonts w:ascii="Times New Roman" w:hAnsi="Times New Roman" w:cs="Times New Roman"/>
          <w:i/>
          <w:iCs/>
          <w:color w:val="0D0D0D" w:themeColor="text1" w:themeTint="F2"/>
          <w:sz w:val="28"/>
          <w:szCs w:val="28"/>
        </w:rPr>
        <w:instrText>HYPERLINK "https://thuvienphapluat.vn/van-ban/Bo-may-hanh-chinh/Luat-To-chuc-Vien-kiem-sat-nhan-dan-sua-doi-2025-so-82-2025-QH15-660530.aspx" \t "_blank"</w:instrText>
      </w:r>
      <w:r w:rsidR="009D324D" w:rsidRPr="00D85704">
        <w:rPr>
          <w:rFonts w:ascii="Times New Roman" w:hAnsi="Times New Roman" w:cs="Times New Roman"/>
          <w:i/>
          <w:iCs/>
          <w:color w:val="0D0D0D" w:themeColor="text1" w:themeTint="F2"/>
          <w:sz w:val="28"/>
          <w:szCs w:val="28"/>
        </w:rPr>
        <w:fldChar w:fldCharType="separate"/>
      </w:r>
      <w:r w:rsidR="009D324D" w:rsidRPr="00D85704">
        <w:rPr>
          <w:rStyle w:val="Hyperlink"/>
          <w:rFonts w:ascii="Times New Roman" w:hAnsi="Times New Roman"/>
          <w:i/>
          <w:iCs/>
          <w:color w:val="0D0D0D" w:themeColor="text1" w:themeTint="F2"/>
          <w:sz w:val="28"/>
          <w:szCs w:val="28"/>
          <w:u w:val="none"/>
        </w:rPr>
        <w:t>82/2025/QH15</w:t>
      </w:r>
      <w:r w:rsidR="009D324D" w:rsidRPr="00D85704">
        <w:rPr>
          <w:rFonts w:ascii="Times New Roman" w:hAnsi="Times New Roman" w:cs="Times New Roman"/>
          <w:i/>
          <w:iCs/>
          <w:color w:val="0D0D0D" w:themeColor="text1" w:themeTint="F2"/>
          <w:sz w:val="28"/>
          <w:szCs w:val="28"/>
        </w:rPr>
        <w:fldChar w:fldCharType="end"/>
      </w:r>
      <w:bookmarkEnd w:id="6"/>
      <w:r w:rsidRPr="00D85704">
        <w:rPr>
          <w:rFonts w:ascii="Times New Roman" w:hAnsi="Times New Roman" w:cs="Times New Roman"/>
          <w:i/>
          <w:iCs/>
          <w:color w:val="0D0D0D" w:themeColor="text1" w:themeTint="F2"/>
          <w:sz w:val="28"/>
          <w:szCs w:val="28"/>
        </w:rPr>
        <w:t>;</w:t>
      </w:r>
    </w:p>
    <w:p w14:paraId="3E4436E6" w14:textId="73A5D49D" w:rsidR="00990A53" w:rsidRPr="00D85704" w:rsidRDefault="00990A53" w:rsidP="00D93E49">
      <w:pPr>
        <w:spacing w:before="60" w:after="60" w:line="320" w:lineRule="exact"/>
        <w:ind w:firstLine="720"/>
        <w:jc w:val="both"/>
        <w:rPr>
          <w:rFonts w:ascii="Times New Roman" w:hAnsi="Times New Roman" w:cs="Times New Roman"/>
          <w:i/>
          <w:iCs/>
          <w:color w:val="0D0D0D" w:themeColor="text1" w:themeTint="F2"/>
          <w:sz w:val="28"/>
          <w:szCs w:val="28"/>
          <w:lang w:val="en-US"/>
        </w:rPr>
      </w:pPr>
      <w:r w:rsidRPr="00D85704">
        <w:rPr>
          <w:rFonts w:ascii="Times New Roman" w:hAnsi="Times New Roman" w:cs="Times New Roman"/>
          <w:i/>
          <w:iCs/>
          <w:color w:val="0D0D0D" w:themeColor="text1" w:themeTint="F2"/>
          <w:sz w:val="28"/>
          <w:szCs w:val="28"/>
          <w:lang w:val="en-US"/>
        </w:rPr>
        <w:t>Căn cứ Luật Ban hành văn bản quy phạm pháp luật số 64/2025/QH15 đã được sửa đổi, bổ sung một số điều theo Luật số 87/2025/QH15;</w:t>
      </w:r>
    </w:p>
    <w:p w14:paraId="150DDD64" w14:textId="3EA4DDEB" w:rsidR="009D324D" w:rsidRPr="00D85704" w:rsidRDefault="009D324D" w:rsidP="00767D76">
      <w:pPr>
        <w:spacing w:before="60" w:after="120" w:line="320" w:lineRule="exact"/>
        <w:ind w:firstLine="720"/>
        <w:jc w:val="both"/>
        <w:rPr>
          <w:rFonts w:ascii="Times New Roman" w:hAnsi="Times New Roman" w:cs="Times New Roman"/>
          <w:i/>
          <w:iCs/>
          <w:color w:val="0D0D0D" w:themeColor="text1" w:themeTint="F2"/>
          <w:sz w:val="28"/>
          <w:szCs w:val="28"/>
          <w:lang w:val="en-US"/>
        </w:rPr>
      </w:pPr>
      <w:r w:rsidRPr="00D85704">
        <w:rPr>
          <w:rFonts w:ascii="Times New Roman" w:hAnsi="Times New Roman" w:cs="Times New Roman"/>
          <w:i/>
          <w:iCs/>
          <w:color w:val="0D0D0D" w:themeColor="text1" w:themeTint="F2"/>
          <w:sz w:val="28"/>
          <w:szCs w:val="28"/>
        </w:rPr>
        <w:t xml:space="preserve">Viện trưởng </w:t>
      </w:r>
      <w:r w:rsidR="00C40EC7" w:rsidRPr="00D85704">
        <w:rPr>
          <w:rFonts w:ascii="Times New Roman" w:hAnsi="Times New Roman" w:cs="Times New Roman"/>
          <w:i/>
          <w:iCs/>
          <w:color w:val="0D0D0D" w:themeColor="text1" w:themeTint="F2"/>
          <w:sz w:val="28"/>
          <w:szCs w:val="28"/>
        </w:rPr>
        <w:t>Viện kiểm sát</w:t>
      </w:r>
      <w:r w:rsidR="00422969" w:rsidRPr="00D85704">
        <w:rPr>
          <w:rFonts w:ascii="Times New Roman" w:hAnsi="Times New Roman" w:cs="Times New Roman"/>
          <w:i/>
          <w:iCs/>
          <w:color w:val="0D0D0D" w:themeColor="text1" w:themeTint="F2"/>
          <w:sz w:val="28"/>
          <w:szCs w:val="28"/>
          <w:lang w:val="en-US"/>
        </w:rPr>
        <w:t xml:space="preserve"> </w:t>
      </w:r>
      <w:r w:rsidR="00C40EC7" w:rsidRPr="00D85704">
        <w:rPr>
          <w:rFonts w:ascii="Times New Roman" w:hAnsi="Times New Roman" w:cs="Times New Roman"/>
          <w:i/>
          <w:iCs/>
          <w:color w:val="0D0D0D" w:themeColor="text1" w:themeTint="F2"/>
          <w:sz w:val="28"/>
          <w:szCs w:val="28"/>
        </w:rPr>
        <w:t>nhân dân</w:t>
      </w:r>
      <w:r w:rsidRPr="00D85704">
        <w:rPr>
          <w:rFonts w:ascii="Times New Roman" w:hAnsi="Times New Roman" w:cs="Times New Roman"/>
          <w:i/>
          <w:iCs/>
          <w:color w:val="0D0D0D" w:themeColor="text1" w:themeTint="F2"/>
          <w:sz w:val="28"/>
          <w:szCs w:val="28"/>
        </w:rPr>
        <w:t xml:space="preserve"> tối cao</w:t>
      </w:r>
      <w:r w:rsidR="008A1A71" w:rsidRPr="00D85704">
        <w:rPr>
          <w:rFonts w:ascii="Times New Roman" w:hAnsi="Times New Roman" w:cs="Times New Roman"/>
          <w:i/>
          <w:iCs/>
          <w:color w:val="0D0D0D" w:themeColor="text1" w:themeTint="F2"/>
          <w:sz w:val="28"/>
          <w:szCs w:val="28"/>
        </w:rPr>
        <w:t xml:space="preserve"> ban hành Thông tư quy định </w:t>
      </w:r>
      <w:r w:rsidR="0013478D" w:rsidRPr="00D85704">
        <w:rPr>
          <w:rFonts w:ascii="Times New Roman" w:hAnsi="Times New Roman" w:cs="Times New Roman"/>
          <w:i/>
          <w:iCs/>
          <w:color w:val="0D0D0D" w:themeColor="text1" w:themeTint="F2"/>
          <w:sz w:val="28"/>
          <w:szCs w:val="28"/>
          <w:lang w:val="en-US"/>
        </w:rPr>
        <w:t>b</w:t>
      </w:r>
      <w:r w:rsidR="0013478D" w:rsidRPr="00D85704">
        <w:rPr>
          <w:rFonts w:ascii="Times New Roman" w:hAnsi="Times New Roman" w:cs="Times New Roman"/>
          <w:i/>
          <w:iCs/>
          <w:color w:val="0D0D0D" w:themeColor="text1" w:themeTint="F2"/>
          <w:sz w:val="28"/>
          <w:szCs w:val="28"/>
        </w:rPr>
        <w:t>iểu mẫu văn bản tố tụng, văn bản nghiệp vụ thực hiện trong công tác thực hành quyền công tố, kiểm sát việc khởi tố, điều tra và truy tố</w:t>
      </w:r>
      <w:r w:rsidR="007E6FE7" w:rsidRPr="00D85704">
        <w:rPr>
          <w:rFonts w:ascii="Times New Roman" w:hAnsi="Times New Roman" w:cs="Times New Roman"/>
          <w:i/>
          <w:iCs/>
          <w:color w:val="0D0D0D" w:themeColor="text1" w:themeTint="F2"/>
          <w:sz w:val="28"/>
          <w:szCs w:val="28"/>
          <w:lang w:val="en-US"/>
        </w:rPr>
        <w:t>.</w:t>
      </w:r>
    </w:p>
    <w:p w14:paraId="31477157" w14:textId="77777777" w:rsidR="00706A28" w:rsidRPr="00D85704" w:rsidRDefault="008A1A71" w:rsidP="00767D76">
      <w:pPr>
        <w:pStyle w:val="Vnbnnidung20"/>
        <w:shd w:val="clear" w:color="auto" w:fill="auto"/>
        <w:spacing w:line="320" w:lineRule="exact"/>
        <w:ind w:left="60" w:firstLine="700"/>
        <w:rPr>
          <w:rStyle w:val="Vnbnnidung2"/>
          <w:rFonts w:asciiTheme="majorHAnsi" w:hAnsiTheme="majorHAnsi" w:cstheme="majorHAnsi"/>
          <w:b/>
          <w:bCs/>
          <w:color w:val="0D0D0D" w:themeColor="text1" w:themeTint="F2"/>
          <w:sz w:val="28"/>
          <w:szCs w:val="28"/>
          <w:lang w:val="en-US"/>
        </w:rPr>
      </w:pPr>
      <w:r w:rsidRPr="00D85704">
        <w:rPr>
          <w:rStyle w:val="Vnbnnidung2"/>
          <w:rFonts w:asciiTheme="majorHAnsi" w:hAnsiTheme="majorHAnsi" w:cstheme="majorHAnsi"/>
          <w:b/>
          <w:bCs/>
          <w:color w:val="0D0D0D" w:themeColor="text1" w:themeTint="F2"/>
          <w:sz w:val="28"/>
          <w:szCs w:val="28"/>
        </w:rPr>
        <w:t xml:space="preserve">Điều 1. Phạm vi điều chỉnh </w:t>
      </w:r>
    </w:p>
    <w:p w14:paraId="5D3FCBED" w14:textId="65963F23" w:rsidR="00745D63" w:rsidRPr="00D85704" w:rsidRDefault="008A1A71" w:rsidP="00D93E49">
      <w:pPr>
        <w:pStyle w:val="Vnbnnidung20"/>
        <w:shd w:val="clear" w:color="auto" w:fill="auto"/>
        <w:spacing w:line="320" w:lineRule="exact"/>
        <w:ind w:left="60" w:firstLine="700"/>
        <w:rPr>
          <w:rStyle w:val="Vnbnnidung"/>
          <w:rFonts w:asciiTheme="majorHAnsi" w:hAnsiTheme="majorHAnsi" w:cstheme="majorHAnsi"/>
          <w:color w:val="0D0D0D" w:themeColor="text1" w:themeTint="F2"/>
          <w:lang w:val="en-US"/>
        </w:rPr>
      </w:pPr>
      <w:r w:rsidRPr="00D85704">
        <w:rPr>
          <w:rStyle w:val="Vnbnnidung"/>
          <w:rFonts w:asciiTheme="majorHAnsi" w:hAnsiTheme="majorHAnsi" w:cstheme="majorHAnsi"/>
          <w:b w:val="0"/>
          <w:bCs w:val="0"/>
          <w:color w:val="0D0D0D" w:themeColor="text1" w:themeTint="F2"/>
        </w:rPr>
        <w:t xml:space="preserve">Thông tư này </w:t>
      </w:r>
      <w:r w:rsidR="00361AC9" w:rsidRPr="00D85704">
        <w:rPr>
          <w:rStyle w:val="Vnbnnidung"/>
          <w:rFonts w:asciiTheme="majorHAnsi" w:hAnsiTheme="majorHAnsi" w:cstheme="majorHAnsi"/>
          <w:b w:val="0"/>
          <w:bCs w:val="0"/>
          <w:color w:val="0D0D0D" w:themeColor="text1" w:themeTint="F2"/>
        </w:rPr>
        <w:t xml:space="preserve">quy định về </w:t>
      </w:r>
      <w:r w:rsidR="0013478D" w:rsidRPr="00D85704">
        <w:rPr>
          <w:rFonts w:asciiTheme="majorHAnsi" w:hAnsiTheme="majorHAnsi" w:cstheme="majorHAnsi"/>
          <w:b w:val="0"/>
          <w:bCs w:val="0"/>
          <w:color w:val="0D0D0D" w:themeColor="text1" w:themeTint="F2"/>
          <w:sz w:val="28"/>
          <w:szCs w:val="28"/>
        </w:rPr>
        <w:t xml:space="preserve">Biểu mẫu văn bản tố tụng, văn bản nghiệp vụ thực hiện trong công tác thực hành quyền công tố, kiểm sát việc khởi tố, điều tra và truy tố </w:t>
      </w:r>
      <w:r w:rsidR="00361AC9" w:rsidRPr="00D85704">
        <w:rPr>
          <w:rStyle w:val="Vnbnnidung"/>
          <w:rFonts w:asciiTheme="majorHAnsi" w:hAnsiTheme="majorHAnsi" w:cstheme="majorHAnsi"/>
          <w:b w:val="0"/>
          <w:bCs w:val="0"/>
          <w:color w:val="0D0D0D" w:themeColor="text1" w:themeTint="F2"/>
        </w:rPr>
        <w:t xml:space="preserve">của </w:t>
      </w:r>
      <w:r w:rsidR="00361AC9" w:rsidRPr="00D85704">
        <w:rPr>
          <w:rStyle w:val="Vnbnnidung"/>
          <w:rFonts w:asciiTheme="majorHAnsi" w:hAnsiTheme="majorHAnsi" w:cstheme="majorHAnsi"/>
          <w:b w:val="0"/>
          <w:bCs w:val="0"/>
          <w:color w:val="0D0D0D" w:themeColor="text1" w:themeTint="F2"/>
          <w:lang w:val="en-US"/>
        </w:rPr>
        <w:t>Viện kiểm sát các cấp</w:t>
      </w:r>
      <w:r w:rsidR="00361AC9" w:rsidRPr="00D85704">
        <w:rPr>
          <w:rStyle w:val="Vnbnnidung"/>
          <w:rFonts w:asciiTheme="majorHAnsi" w:hAnsiTheme="majorHAnsi" w:cstheme="majorHAnsi"/>
          <w:b w:val="0"/>
          <w:bCs w:val="0"/>
          <w:color w:val="0D0D0D" w:themeColor="text1" w:themeTint="F2"/>
        </w:rPr>
        <w:t xml:space="preserve"> </w:t>
      </w:r>
      <w:r w:rsidRPr="00D85704">
        <w:rPr>
          <w:rStyle w:val="Vnbnnidung"/>
          <w:rFonts w:asciiTheme="majorHAnsi" w:hAnsiTheme="majorHAnsi" w:cstheme="majorHAnsi"/>
          <w:b w:val="0"/>
          <w:bCs w:val="0"/>
          <w:color w:val="0D0D0D" w:themeColor="text1" w:themeTint="F2"/>
        </w:rPr>
        <w:t xml:space="preserve">theo quy định của Bộ luật Tố tụng hình sự, </w:t>
      </w:r>
      <w:r w:rsidR="00C40EC7" w:rsidRPr="00D85704">
        <w:rPr>
          <w:rStyle w:val="Vnbnnidung"/>
          <w:rFonts w:asciiTheme="majorHAnsi" w:hAnsiTheme="majorHAnsi" w:cstheme="majorHAnsi"/>
          <w:b w:val="0"/>
          <w:bCs w:val="0"/>
          <w:color w:val="0D0D0D" w:themeColor="text1" w:themeTint="F2"/>
        </w:rPr>
        <w:t>Luật Tư pháp người chưa thành niên</w:t>
      </w:r>
      <w:r w:rsidR="000C3115" w:rsidRPr="00D85704">
        <w:rPr>
          <w:rStyle w:val="Vnbnnidung"/>
          <w:rFonts w:asciiTheme="majorHAnsi" w:hAnsiTheme="majorHAnsi" w:cstheme="majorHAnsi"/>
          <w:b w:val="0"/>
          <w:bCs w:val="0"/>
          <w:color w:val="0D0D0D" w:themeColor="text1" w:themeTint="F2"/>
          <w:lang w:val="en-US"/>
        </w:rPr>
        <w:t xml:space="preserve"> </w:t>
      </w:r>
      <w:r w:rsidR="005C515E" w:rsidRPr="00D85704">
        <w:rPr>
          <w:rStyle w:val="Vnbnnidung"/>
          <w:rFonts w:asciiTheme="majorHAnsi" w:hAnsiTheme="majorHAnsi" w:cstheme="majorHAnsi"/>
          <w:b w:val="0"/>
          <w:bCs w:val="0"/>
          <w:color w:val="0D0D0D" w:themeColor="text1" w:themeTint="F2"/>
          <w:lang w:val="en-US"/>
        </w:rPr>
        <w:t xml:space="preserve">và </w:t>
      </w:r>
      <w:r w:rsidRPr="00D85704">
        <w:rPr>
          <w:rStyle w:val="Vnbnnidung"/>
          <w:rFonts w:asciiTheme="majorHAnsi" w:hAnsiTheme="majorHAnsi" w:cstheme="majorHAnsi"/>
          <w:b w:val="0"/>
          <w:bCs w:val="0"/>
          <w:color w:val="0D0D0D" w:themeColor="text1" w:themeTint="F2"/>
        </w:rPr>
        <w:t xml:space="preserve">Luật Tổ chức </w:t>
      </w:r>
      <w:r w:rsidR="00361AC9" w:rsidRPr="00D85704">
        <w:rPr>
          <w:rStyle w:val="Vnbnnidung"/>
          <w:rFonts w:asciiTheme="majorHAnsi" w:hAnsiTheme="majorHAnsi" w:cstheme="majorHAnsi"/>
          <w:b w:val="0"/>
          <w:bCs w:val="0"/>
          <w:color w:val="0D0D0D" w:themeColor="text1" w:themeTint="F2"/>
          <w:lang w:val="en-US"/>
        </w:rPr>
        <w:t>Viện kiểm sát nhân dân</w:t>
      </w:r>
      <w:r w:rsidRPr="00D85704">
        <w:rPr>
          <w:rStyle w:val="Vnbnnidung"/>
          <w:rFonts w:asciiTheme="majorHAnsi" w:hAnsiTheme="majorHAnsi" w:cstheme="majorHAnsi"/>
          <w:b w:val="0"/>
          <w:bCs w:val="0"/>
          <w:color w:val="0D0D0D" w:themeColor="text1" w:themeTint="F2"/>
        </w:rPr>
        <w:t>.</w:t>
      </w:r>
    </w:p>
    <w:p w14:paraId="2F5AA3B0" w14:textId="77777777" w:rsidR="00745D63" w:rsidRPr="00D85704" w:rsidRDefault="00745D63" w:rsidP="00D93E49">
      <w:pPr>
        <w:pStyle w:val="Vnbnnidung20"/>
        <w:shd w:val="clear" w:color="auto" w:fill="auto"/>
        <w:spacing w:line="320" w:lineRule="exact"/>
        <w:ind w:left="60" w:firstLine="700"/>
        <w:rPr>
          <w:rStyle w:val="Vnbnnidung"/>
          <w:rFonts w:asciiTheme="majorHAnsi" w:hAnsiTheme="majorHAnsi" w:cstheme="majorHAnsi"/>
          <w:color w:val="0D0D0D" w:themeColor="text1" w:themeTint="F2"/>
          <w:lang w:val="en-US"/>
        </w:rPr>
      </w:pPr>
      <w:r w:rsidRPr="00D85704">
        <w:rPr>
          <w:rStyle w:val="Vnbnnidung2"/>
          <w:rFonts w:asciiTheme="majorHAnsi" w:hAnsiTheme="majorHAnsi" w:cstheme="majorHAnsi"/>
          <w:b/>
          <w:bCs/>
          <w:color w:val="0D0D0D" w:themeColor="text1" w:themeTint="F2"/>
          <w:sz w:val="28"/>
          <w:szCs w:val="28"/>
        </w:rPr>
        <w:t xml:space="preserve">Điều </w:t>
      </w:r>
      <w:r w:rsidRPr="00D85704">
        <w:rPr>
          <w:rStyle w:val="Vnbnnidung2"/>
          <w:rFonts w:asciiTheme="majorHAnsi" w:hAnsiTheme="majorHAnsi" w:cstheme="majorHAnsi"/>
          <w:b/>
          <w:bCs/>
          <w:color w:val="0D0D0D" w:themeColor="text1" w:themeTint="F2"/>
          <w:sz w:val="28"/>
          <w:szCs w:val="28"/>
          <w:lang w:val="en-US"/>
        </w:rPr>
        <w:t>2</w:t>
      </w:r>
      <w:r w:rsidRPr="00D85704">
        <w:rPr>
          <w:rStyle w:val="Vnbnnidung2"/>
          <w:rFonts w:asciiTheme="majorHAnsi" w:hAnsiTheme="majorHAnsi" w:cstheme="majorHAnsi"/>
          <w:b/>
          <w:bCs/>
          <w:color w:val="0D0D0D" w:themeColor="text1" w:themeTint="F2"/>
          <w:sz w:val="28"/>
          <w:szCs w:val="28"/>
        </w:rPr>
        <w:t xml:space="preserve">. </w:t>
      </w:r>
      <w:r w:rsidRPr="00D85704">
        <w:rPr>
          <w:rStyle w:val="Vnbnnidung2"/>
          <w:rFonts w:asciiTheme="majorHAnsi" w:hAnsiTheme="majorHAnsi" w:cstheme="majorHAnsi"/>
          <w:b/>
          <w:bCs/>
          <w:color w:val="0D0D0D" w:themeColor="text1" w:themeTint="F2"/>
          <w:sz w:val="28"/>
          <w:szCs w:val="28"/>
          <w:lang w:val="en-US"/>
        </w:rPr>
        <w:t>Đ</w:t>
      </w:r>
      <w:r w:rsidRPr="00D85704">
        <w:rPr>
          <w:rStyle w:val="Vnbnnidung2"/>
          <w:rFonts w:asciiTheme="majorHAnsi" w:hAnsiTheme="majorHAnsi" w:cstheme="majorHAnsi"/>
          <w:b/>
          <w:bCs/>
          <w:color w:val="0D0D0D" w:themeColor="text1" w:themeTint="F2"/>
          <w:sz w:val="28"/>
          <w:szCs w:val="28"/>
        </w:rPr>
        <w:t>ối tượng áp dụng</w:t>
      </w:r>
      <w:r w:rsidRPr="00D85704">
        <w:rPr>
          <w:rStyle w:val="Vnbnnidung"/>
          <w:rFonts w:asciiTheme="majorHAnsi" w:hAnsiTheme="majorHAnsi" w:cstheme="majorHAnsi"/>
          <w:color w:val="0D0D0D" w:themeColor="text1" w:themeTint="F2"/>
        </w:rPr>
        <w:t xml:space="preserve"> </w:t>
      </w:r>
    </w:p>
    <w:p w14:paraId="22142E7E" w14:textId="77777777" w:rsidR="00745D63" w:rsidRPr="00D85704" w:rsidRDefault="00745D63" w:rsidP="00D93E49">
      <w:pPr>
        <w:pStyle w:val="Vnbnnidung20"/>
        <w:shd w:val="clear" w:color="auto" w:fill="auto"/>
        <w:spacing w:line="280" w:lineRule="exact"/>
        <w:ind w:left="62" w:right="40" w:firstLine="697"/>
        <w:rPr>
          <w:rFonts w:asciiTheme="majorHAnsi" w:hAnsiTheme="majorHAnsi" w:cstheme="majorHAnsi"/>
          <w:b w:val="0"/>
          <w:bCs w:val="0"/>
          <w:color w:val="0D0D0D" w:themeColor="text1" w:themeTint="F2"/>
          <w:sz w:val="28"/>
          <w:szCs w:val="28"/>
          <w:lang w:val="en-US"/>
        </w:rPr>
      </w:pPr>
      <w:r w:rsidRPr="00D85704">
        <w:rPr>
          <w:rFonts w:asciiTheme="majorHAnsi" w:hAnsiTheme="majorHAnsi" w:cstheme="majorHAnsi"/>
          <w:b w:val="0"/>
          <w:bCs w:val="0"/>
          <w:color w:val="0D0D0D" w:themeColor="text1" w:themeTint="F2"/>
          <w:spacing w:val="-4"/>
          <w:sz w:val="28"/>
          <w:szCs w:val="28"/>
          <w:lang w:val="en-US"/>
        </w:rPr>
        <w:t xml:space="preserve">1. Viện kiểm sát nhân dân tối cao, các đơn vị thuộc Viện kiểm sát nhân dân </w:t>
      </w:r>
      <w:r w:rsidRPr="00D85704">
        <w:rPr>
          <w:rFonts w:asciiTheme="majorHAnsi" w:hAnsiTheme="majorHAnsi" w:cstheme="majorHAnsi"/>
          <w:b w:val="0"/>
          <w:bCs w:val="0"/>
          <w:color w:val="0D0D0D" w:themeColor="text1" w:themeTint="F2"/>
          <w:sz w:val="28"/>
          <w:szCs w:val="28"/>
          <w:lang w:val="en-US"/>
        </w:rPr>
        <w:t>tối cao.</w:t>
      </w:r>
    </w:p>
    <w:p w14:paraId="7B484A93" w14:textId="1F9D9C9A" w:rsidR="00745D63" w:rsidRPr="00D85704" w:rsidRDefault="00745D63" w:rsidP="00D93E49">
      <w:pPr>
        <w:pStyle w:val="Vnbnnidung20"/>
        <w:shd w:val="clear" w:color="auto" w:fill="auto"/>
        <w:spacing w:line="280" w:lineRule="exact"/>
        <w:ind w:left="62" w:right="40" w:firstLine="697"/>
        <w:rPr>
          <w:rFonts w:asciiTheme="majorHAnsi" w:hAnsiTheme="majorHAnsi" w:cstheme="majorHAnsi"/>
          <w:b w:val="0"/>
          <w:bCs w:val="0"/>
          <w:color w:val="0D0D0D" w:themeColor="text1" w:themeTint="F2"/>
          <w:sz w:val="28"/>
          <w:szCs w:val="28"/>
          <w:lang w:val="en-US"/>
        </w:rPr>
      </w:pPr>
      <w:r w:rsidRPr="00D85704">
        <w:rPr>
          <w:rFonts w:asciiTheme="majorHAnsi" w:hAnsiTheme="majorHAnsi" w:cstheme="majorHAnsi"/>
          <w:b w:val="0"/>
          <w:bCs w:val="0"/>
          <w:color w:val="0D0D0D" w:themeColor="text1" w:themeTint="F2"/>
          <w:spacing w:val="-4"/>
          <w:sz w:val="28"/>
          <w:szCs w:val="28"/>
          <w:lang w:val="en-US"/>
        </w:rPr>
        <w:t xml:space="preserve">2. Viện kiểm sát nhân dân </w:t>
      </w:r>
      <w:r w:rsidR="00C40EC7" w:rsidRPr="00D85704">
        <w:rPr>
          <w:rFonts w:asciiTheme="majorHAnsi" w:hAnsiTheme="majorHAnsi" w:cstheme="majorHAnsi"/>
          <w:b w:val="0"/>
          <w:bCs w:val="0"/>
          <w:color w:val="0D0D0D" w:themeColor="text1" w:themeTint="F2"/>
          <w:spacing w:val="-4"/>
          <w:sz w:val="28"/>
          <w:szCs w:val="28"/>
          <w:lang w:val="en-US"/>
        </w:rPr>
        <w:t xml:space="preserve">các </w:t>
      </w:r>
      <w:r w:rsidRPr="00D85704">
        <w:rPr>
          <w:rFonts w:asciiTheme="majorHAnsi" w:hAnsiTheme="majorHAnsi" w:cstheme="majorHAnsi"/>
          <w:b w:val="0"/>
          <w:bCs w:val="0"/>
          <w:color w:val="0D0D0D" w:themeColor="text1" w:themeTint="F2"/>
          <w:spacing w:val="-4"/>
          <w:sz w:val="28"/>
          <w:szCs w:val="28"/>
          <w:lang w:val="en-US"/>
        </w:rPr>
        <w:t xml:space="preserve">tỉnh, thành phố (sau đây gọi là Viện kiểm sát </w:t>
      </w:r>
      <w:r w:rsidRPr="00D85704">
        <w:rPr>
          <w:rFonts w:asciiTheme="majorHAnsi" w:hAnsiTheme="majorHAnsi" w:cstheme="majorHAnsi"/>
          <w:b w:val="0"/>
          <w:bCs w:val="0"/>
          <w:color w:val="0D0D0D" w:themeColor="text1" w:themeTint="F2"/>
          <w:sz w:val="28"/>
          <w:szCs w:val="28"/>
          <w:lang w:val="en-US"/>
        </w:rPr>
        <w:t>nhân dân cấp tỉnh).</w:t>
      </w:r>
    </w:p>
    <w:p w14:paraId="1F61E017" w14:textId="77777777" w:rsidR="00745D63" w:rsidRPr="00D85704" w:rsidRDefault="00745D63" w:rsidP="00D93E49">
      <w:pPr>
        <w:pStyle w:val="Vnbnnidung20"/>
        <w:shd w:val="clear" w:color="auto" w:fill="auto"/>
        <w:spacing w:line="280" w:lineRule="exact"/>
        <w:ind w:left="62" w:right="40" w:firstLine="697"/>
        <w:rPr>
          <w:rFonts w:asciiTheme="majorHAnsi" w:hAnsiTheme="majorHAnsi" w:cstheme="majorHAnsi"/>
          <w:b w:val="0"/>
          <w:bCs w:val="0"/>
          <w:color w:val="0D0D0D" w:themeColor="text1" w:themeTint="F2"/>
          <w:sz w:val="28"/>
          <w:szCs w:val="28"/>
          <w:lang w:val="en-US"/>
        </w:rPr>
      </w:pPr>
      <w:r w:rsidRPr="00D85704">
        <w:rPr>
          <w:rFonts w:asciiTheme="majorHAnsi" w:hAnsiTheme="majorHAnsi" w:cstheme="majorHAnsi"/>
          <w:b w:val="0"/>
          <w:bCs w:val="0"/>
          <w:color w:val="0D0D0D" w:themeColor="text1" w:themeTint="F2"/>
          <w:sz w:val="28"/>
          <w:szCs w:val="28"/>
          <w:lang w:val="en-US"/>
        </w:rPr>
        <w:t>3. Viện kiểm sát nhân dân khu vực.</w:t>
      </w:r>
    </w:p>
    <w:p w14:paraId="5B01172F" w14:textId="4227E291" w:rsidR="00745D63" w:rsidRPr="00D85704" w:rsidRDefault="00745D63" w:rsidP="00D93E49">
      <w:pPr>
        <w:pStyle w:val="Vnbnnidung20"/>
        <w:shd w:val="clear" w:color="auto" w:fill="auto"/>
        <w:spacing w:line="280" w:lineRule="exact"/>
        <w:ind w:left="62" w:right="40" w:firstLine="697"/>
        <w:rPr>
          <w:rFonts w:asciiTheme="majorHAnsi" w:hAnsiTheme="majorHAnsi" w:cstheme="majorHAnsi"/>
          <w:b w:val="0"/>
          <w:bCs w:val="0"/>
          <w:color w:val="0D0D0D" w:themeColor="text1" w:themeTint="F2"/>
          <w:sz w:val="28"/>
          <w:szCs w:val="28"/>
          <w:lang w:val="en-US"/>
        </w:rPr>
      </w:pPr>
      <w:r w:rsidRPr="00D85704">
        <w:rPr>
          <w:rFonts w:asciiTheme="majorHAnsi" w:hAnsiTheme="majorHAnsi" w:cstheme="majorHAnsi"/>
          <w:b w:val="0"/>
          <w:bCs w:val="0"/>
          <w:color w:val="0D0D0D" w:themeColor="text1" w:themeTint="F2"/>
          <w:sz w:val="28"/>
          <w:szCs w:val="28"/>
          <w:lang w:val="en-US"/>
        </w:rPr>
        <w:t>4. Viện kiểm sát quân sự các cấp.</w:t>
      </w:r>
    </w:p>
    <w:p w14:paraId="08DEA169" w14:textId="2083EE6B" w:rsidR="00745D63" w:rsidRPr="00D85704" w:rsidRDefault="00745D63" w:rsidP="00767D76">
      <w:pPr>
        <w:pStyle w:val="Vnbnnidung20"/>
        <w:shd w:val="clear" w:color="auto" w:fill="auto"/>
        <w:spacing w:after="80" w:line="320" w:lineRule="exact"/>
        <w:ind w:left="62" w:right="40" w:firstLine="697"/>
        <w:rPr>
          <w:rFonts w:asciiTheme="majorHAnsi" w:hAnsiTheme="majorHAnsi" w:cstheme="majorHAnsi"/>
          <w:b w:val="0"/>
          <w:bCs w:val="0"/>
          <w:color w:val="0D0D0D" w:themeColor="text1" w:themeTint="F2"/>
          <w:sz w:val="28"/>
          <w:szCs w:val="28"/>
          <w:lang w:val="en-US"/>
        </w:rPr>
      </w:pPr>
      <w:r w:rsidRPr="00D85704">
        <w:rPr>
          <w:rFonts w:asciiTheme="majorHAnsi" w:hAnsiTheme="majorHAnsi" w:cstheme="majorHAnsi"/>
          <w:b w:val="0"/>
          <w:bCs w:val="0"/>
          <w:color w:val="0D0D0D" w:themeColor="text1" w:themeTint="F2"/>
          <w:sz w:val="28"/>
          <w:szCs w:val="28"/>
          <w:lang w:val="en-US"/>
        </w:rPr>
        <w:t>5. Người có thẩm quyền tiến hành tố tụng thuộc các cơ quan, đơn vị quy định tại các khoản 1, 2, 3 và 4 Điều này.</w:t>
      </w:r>
    </w:p>
    <w:p w14:paraId="781CEAEA" w14:textId="7231DEF0" w:rsidR="0022285A" w:rsidRPr="00D85704" w:rsidRDefault="008901B1" w:rsidP="00767D76">
      <w:pPr>
        <w:pStyle w:val="Vnbnnidung20"/>
        <w:shd w:val="clear" w:color="auto" w:fill="auto"/>
        <w:spacing w:after="80" w:line="320" w:lineRule="exact"/>
        <w:ind w:left="62" w:right="40" w:firstLine="697"/>
        <w:rPr>
          <w:rStyle w:val="Vnbnnidung2"/>
          <w:rFonts w:asciiTheme="majorHAnsi" w:hAnsiTheme="majorHAnsi" w:cstheme="majorHAnsi"/>
          <w:color w:val="0D0D0D" w:themeColor="text1" w:themeTint="F2"/>
          <w:sz w:val="28"/>
          <w:szCs w:val="28"/>
          <w:lang w:val="en-US"/>
        </w:rPr>
      </w:pPr>
      <w:r w:rsidRPr="00D85704">
        <w:rPr>
          <w:b w:val="0"/>
          <w:bCs w:val="0"/>
          <w:iCs/>
          <w:color w:val="0D0D0D" w:themeColor="text1" w:themeTint="F2"/>
          <w:spacing w:val="-8"/>
          <w:sz w:val="28"/>
          <w:szCs w:val="28"/>
          <w:lang w:val="da-DK"/>
        </w:rPr>
        <w:t xml:space="preserve">6. </w:t>
      </w:r>
      <w:r w:rsidR="00745D63" w:rsidRPr="00D85704">
        <w:rPr>
          <w:rFonts w:asciiTheme="majorHAnsi" w:hAnsiTheme="majorHAnsi" w:cstheme="majorHAnsi"/>
          <w:b w:val="0"/>
          <w:bCs w:val="0"/>
          <w:color w:val="0D0D0D" w:themeColor="text1" w:themeTint="F2"/>
          <w:sz w:val="28"/>
          <w:szCs w:val="28"/>
          <w:lang w:val="en-US"/>
        </w:rPr>
        <w:t>Cơ quan, tổ chức, cá nhân có liên quan.</w:t>
      </w:r>
    </w:p>
    <w:p w14:paraId="2D003F85" w14:textId="5C7CB740" w:rsidR="008A1A71" w:rsidRPr="00D85704" w:rsidRDefault="008A1A71" w:rsidP="00D93E49">
      <w:pPr>
        <w:pStyle w:val="Vnbnnidung20"/>
        <w:spacing w:line="320" w:lineRule="exact"/>
        <w:ind w:left="60" w:right="40" w:firstLine="700"/>
        <w:rPr>
          <w:rFonts w:asciiTheme="majorHAnsi" w:hAnsiTheme="majorHAnsi" w:cstheme="majorHAnsi"/>
          <w:color w:val="0D0D0D" w:themeColor="text1" w:themeTint="F2"/>
          <w:sz w:val="28"/>
          <w:szCs w:val="28"/>
          <w:lang w:val="en-US"/>
        </w:rPr>
      </w:pPr>
      <w:r w:rsidRPr="00D85704">
        <w:rPr>
          <w:rStyle w:val="Vnbnnidung2"/>
          <w:rFonts w:asciiTheme="majorHAnsi" w:hAnsiTheme="majorHAnsi" w:cstheme="majorHAnsi"/>
          <w:b/>
          <w:bCs/>
          <w:color w:val="0D0D0D" w:themeColor="text1" w:themeTint="F2"/>
          <w:sz w:val="28"/>
          <w:szCs w:val="28"/>
        </w:rPr>
        <w:t xml:space="preserve">Điều </w:t>
      </w:r>
      <w:r w:rsidR="000926E0" w:rsidRPr="00D85704">
        <w:rPr>
          <w:rStyle w:val="Vnbnnidung2"/>
          <w:rFonts w:asciiTheme="majorHAnsi" w:hAnsiTheme="majorHAnsi" w:cstheme="majorHAnsi"/>
          <w:b/>
          <w:bCs/>
          <w:color w:val="0D0D0D" w:themeColor="text1" w:themeTint="F2"/>
          <w:sz w:val="28"/>
          <w:szCs w:val="28"/>
          <w:lang w:val="en-US"/>
        </w:rPr>
        <w:t>3</w:t>
      </w:r>
      <w:r w:rsidRPr="00D85704">
        <w:rPr>
          <w:rStyle w:val="Vnbnnidung2"/>
          <w:rFonts w:asciiTheme="majorHAnsi" w:hAnsiTheme="majorHAnsi" w:cstheme="majorHAnsi"/>
          <w:b/>
          <w:bCs/>
          <w:color w:val="0D0D0D" w:themeColor="text1" w:themeTint="F2"/>
          <w:sz w:val="28"/>
          <w:szCs w:val="28"/>
        </w:rPr>
        <w:t xml:space="preserve">. Các </w:t>
      </w:r>
      <w:r w:rsidR="0013478D" w:rsidRPr="00D85704">
        <w:rPr>
          <w:rFonts w:asciiTheme="majorHAnsi" w:hAnsiTheme="majorHAnsi" w:cstheme="majorHAnsi"/>
          <w:color w:val="0D0D0D" w:themeColor="text1" w:themeTint="F2"/>
          <w:sz w:val="28"/>
          <w:szCs w:val="28"/>
          <w:lang w:val="en-US"/>
        </w:rPr>
        <w:t>biểu mẫu văn bản tố tụng, văn bản nghiệp vụ thực hiện trong công tác thực hành quyền công tố, kiểm sát việc khởi tố, điều tra</w:t>
      </w:r>
      <w:r w:rsidR="0058283B" w:rsidRPr="00D85704">
        <w:rPr>
          <w:rFonts w:asciiTheme="majorHAnsi" w:hAnsiTheme="majorHAnsi" w:cstheme="majorHAnsi"/>
          <w:color w:val="0D0D0D" w:themeColor="text1" w:themeTint="F2"/>
          <w:sz w:val="28"/>
          <w:szCs w:val="28"/>
          <w:lang w:val="en-US"/>
        </w:rPr>
        <w:t xml:space="preserve"> </w:t>
      </w:r>
      <w:r w:rsidR="0013478D" w:rsidRPr="00D85704">
        <w:rPr>
          <w:rFonts w:asciiTheme="majorHAnsi" w:hAnsiTheme="majorHAnsi" w:cstheme="majorHAnsi"/>
          <w:color w:val="0D0D0D" w:themeColor="text1" w:themeTint="F2"/>
          <w:sz w:val="28"/>
          <w:szCs w:val="28"/>
          <w:lang w:val="en-US"/>
        </w:rPr>
        <w:t xml:space="preserve">và truy tố </w:t>
      </w:r>
    </w:p>
    <w:p w14:paraId="7D91A0F6" w14:textId="7803CB99" w:rsidR="008A1A71" w:rsidRPr="00D85704" w:rsidRDefault="008A1A71" w:rsidP="00D93E49">
      <w:pPr>
        <w:pStyle w:val="Vnbnnidung1"/>
        <w:shd w:val="clear" w:color="auto" w:fill="auto"/>
        <w:spacing w:before="0" w:line="320" w:lineRule="exact"/>
        <w:ind w:left="60" w:right="40" w:firstLine="700"/>
        <w:rPr>
          <w:rFonts w:asciiTheme="majorHAnsi" w:hAnsiTheme="majorHAnsi" w:cstheme="majorHAnsi"/>
          <w:color w:val="0D0D0D" w:themeColor="text1" w:themeTint="F2"/>
        </w:rPr>
      </w:pPr>
      <w:r w:rsidRPr="00D85704">
        <w:rPr>
          <w:rStyle w:val="Vnbnnidung"/>
          <w:rFonts w:asciiTheme="majorHAnsi" w:hAnsiTheme="majorHAnsi" w:cstheme="majorHAnsi"/>
          <w:color w:val="0D0D0D" w:themeColor="text1" w:themeTint="F2"/>
        </w:rPr>
        <w:t xml:space="preserve">Ban hành kèm theo Thông tư này </w:t>
      </w:r>
      <w:r w:rsidR="000C3115" w:rsidRPr="00D85704">
        <w:rPr>
          <w:rStyle w:val="Vnbnnidung"/>
          <w:rFonts w:asciiTheme="majorHAnsi" w:hAnsiTheme="majorHAnsi" w:cstheme="majorHAnsi"/>
          <w:color w:val="0D0D0D" w:themeColor="text1" w:themeTint="F2"/>
          <w:lang w:val="en-US"/>
        </w:rPr>
        <w:t>21</w:t>
      </w:r>
      <w:r w:rsidR="0013478D" w:rsidRPr="00D85704">
        <w:rPr>
          <w:rStyle w:val="Vnbnnidung"/>
          <w:rFonts w:asciiTheme="majorHAnsi" w:hAnsiTheme="majorHAnsi" w:cstheme="majorHAnsi"/>
          <w:color w:val="0D0D0D" w:themeColor="text1" w:themeTint="F2"/>
          <w:lang w:val="en-US"/>
        </w:rPr>
        <w:t>3</w:t>
      </w:r>
      <w:r w:rsidRPr="00D85704">
        <w:rPr>
          <w:rStyle w:val="Vnbnnidung"/>
          <w:rFonts w:asciiTheme="majorHAnsi" w:hAnsiTheme="majorHAnsi" w:cstheme="majorHAnsi"/>
          <w:color w:val="0D0D0D" w:themeColor="text1" w:themeTint="F2"/>
        </w:rPr>
        <w:t xml:space="preserve"> </w:t>
      </w:r>
      <w:r w:rsidR="0013478D" w:rsidRPr="00D85704">
        <w:rPr>
          <w:rStyle w:val="Vnbnnidung"/>
          <w:rFonts w:asciiTheme="majorHAnsi" w:hAnsiTheme="majorHAnsi" w:cstheme="majorHAnsi"/>
          <w:color w:val="0D0D0D" w:themeColor="text1" w:themeTint="F2"/>
        </w:rPr>
        <w:t xml:space="preserve">Biểu mẫu văn bản tố tụng, văn bản </w:t>
      </w:r>
      <w:r w:rsidR="0013478D" w:rsidRPr="00D85704">
        <w:rPr>
          <w:rStyle w:val="Vnbnnidung"/>
          <w:rFonts w:asciiTheme="majorHAnsi" w:hAnsiTheme="majorHAnsi" w:cstheme="majorHAnsi"/>
          <w:color w:val="0D0D0D" w:themeColor="text1" w:themeTint="F2"/>
        </w:rPr>
        <w:lastRenderedPageBreak/>
        <w:t xml:space="preserve">nghiệp vụ thực hiện trong công tác thực hành quyền công tố, kiểm sát việc khởi tố, điều tra và truy tố </w:t>
      </w:r>
      <w:r w:rsidR="00144427" w:rsidRPr="00D85704">
        <w:rPr>
          <w:rFonts w:asciiTheme="majorHAnsi" w:hAnsiTheme="majorHAnsi" w:cstheme="majorHAnsi"/>
          <w:color w:val="0D0D0D" w:themeColor="text1" w:themeTint="F2"/>
        </w:rPr>
        <w:t xml:space="preserve"> </w:t>
      </w:r>
      <w:r w:rsidRPr="00D85704">
        <w:rPr>
          <w:rStyle w:val="VnbnnidungInnghing"/>
          <w:rFonts w:asciiTheme="majorHAnsi" w:hAnsiTheme="majorHAnsi" w:cstheme="majorHAnsi"/>
          <w:color w:val="0D0D0D" w:themeColor="text1" w:themeTint="F2"/>
        </w:rPr>
        <w:t>(có Danh mục kèm theo).</w:t>
      </w:r>
    </w:p>
    <w:p w14:paraId="56D900CA" w14:textId="2D94ED5F" w:rsidR="008A1A71" w:rsidRPr="00D85704" w:rsidRDefault="008A1A71" w:rsidP="00D93E49">
      <w:pPr>
        <w:pStyle w:val="Vnbnnidung20"/>
        <w:spacing w:line="320" w:lineRule="exact"/>
        <w:ind w:left="60" w:right="40" w:firstLine="700"/>
        <w:rPr>
          <w:rFonts w:asciiTheme="majorHAnsi" w:hAnsiTheme="majorHAnsi" w:cstheme="majorHAnsi"/>
          <w:color w:val="0D0D0D" w:themeColor="text1" w:themeTint="F2"/>
          <w:sz w:val="28"/>
          <w:szCs w:val="28"/>
          <w:lang w:val="en-US"/>
        </w:rPr>
      </w:pPr>
      <w:r w:rsidRPr="00D85704">
        <w:rPr>
          <w:rStyle w:val="Vnbnnidung2"/>
          <w:rFonts w:asciiTheme="majorHAnsi" w:hAnsiTheme="majorHAnsi" w:cstheme="majorHAnsi"/>
          <w:b/>
          <w:bCs/>
          <w:color w:val="0D0D0D" w:themeColor="text1" w:themeTint="F2"/>
          <w:sz w:val="28"/>
          <w:szCs w:val="28"/>
        </w:rPr>
        <w:t xml:space="preserve">Điều </w:t>
      </w:r>
      <w:r w:rsidR="000926E0" w:rsidRPr="00D85704">
        <w:rPr>
          <w:rStyle w:val="Vnbnnidung2"/>
          <w:rFonts w:asciiTheme="majorHAnsi" w:hAnsiTheme="majorHAnsi" w:cstheme="majorHAnsi"/>
          <w:b/>
          <w:bCs/>
          <w:color w:val="0D0D0D" w:themeColor="text1" w:themeTint="F2"/>
          <w:sz w:val="28"/>
          <w:szCs w:val="28"/>
          <w:lang w:val="en-US"/>
        </w:rPr>
        <w:t>4</w:t>
      </w:r>
      <w:r w:rsidRPr="00D85704">
        <w:rPr>
          <w:rStyle w:val="Vnbnnidung2"/>
          <w:rFonts w:asciiTheme="majorHAnsi" w:hAnsiTheme="majorHAnsi" w:cstheme="majorHAnsi"/>
          <w:b/>
          <w:bCs/>
          <w:color w:val="0D0D0D" w:themeColor="text1" w:themeTint="F2"/>
          <w:sz w:val="28"/>
          <w:szCs w:val="28"/>
        </w:rPr>
        <w:t xml:space="preserve">. Nguyên tắc sử dụng và quản lý </w:t>
      </w:r>
      <w:r w:rsidR="00133267" w:rsidRPr="00D85704">
        <w:rPr>
          <w:rFonts w:asciiTheme="majorHAnsi" w:hAnsiTheme="majorHAnsi" w:cstheme="majorHAnsi"/>
          <w:color w:val="0D0D0D" w:themeColor="text1" w:themeTint="F2"/>
          <w:sz w:val="28"/>
          <w:szCs w:val="28"/>
          <w:lang w:val="en-US"/>
        </w:rPr>
        <w:t xml:space="preserve">biểu mẫu văn bản tố tụng, văn bản nghiệp vụ thực hiện trong công tác thực hành quyền công tố, kiểm sát việc khởi tố, điều tra và truy tố </w:t>
      </w:r>
    </w:p>
    <w:p w14:paraId="5E00364C" w14:textId="5701DF57" w:rsidR="008A1A71" w:rsidRPr="00D85704" w:rsidRDefault="008A1A71" w:rsidP="00D93E49">
      <w:pPr>
        <w:pStyle w:val="Vnbnnidung1"/>
        <w:numPr>
          <w:ilvl w:val="0"/>
          <w:numId w:val="2"/>
        </w:numPr>
        <w:shd w:val="clear" w:color="auto" w:fill="auto"/>
        <w:tabs>
          <w:tab w:val="left" w:pos="1074"/>
        </w:tabs>
        <w:spacing w:before="0" w:line="320" w:lineRule="exact"/>
        <w:ind w:left="60" w:right="40" w:firstLine="700"/>
        <w:rPr>
          <w:rFonts w:asciiTheme="majorHAnsi" w:hAnsiTheme="majorHAnsi" w:cstheme="majorHAnsi"/>
          <w:color w:val="0D0D0D" w:themeColor="text1" w:themeTint="F2"/>
        </w:rPr>
      </w:pPr>
      <w:r w:rsidRPr="00D85704">
        <w:rPr>
          <w:rStyle w:val="Vnbnnidung"/>
          <w:rFonts w:asciiTheme="majorHAnsi" w:hAnsiTheme="majorHAnsi" w:cstheme="majorHAnsi"/>
          <w:color w:val="0D0D0D" w:themeColor="text1" w:themeTint="F2"/>
          <w:spacing w:val="-4"/>
        </w:rPr>
        <w:t>Các biểu mẫu phải được sử</w:t>
      </w:r>
      <w:r w:rsidR="00745D63" w:rsidRPr="00D85704">
        <w:rPr>
          <w:rStyle w:val="Vnbnnidung"/>
          <w:rFonts w:asciiTheme="majorHAnsi" w:hAnsiTheme="majorHAnsi" w:cstheme="majorHAnsi"/>
          <w:color w:val="0D0D0D" w:themeColor="text1" w:themeTint="F2"/>
          <w:lang w:val="en-US"/>
        </w:rPr>
        <w:t xml:space="preserve"> </w:t>
      </w:r>
      <w:r w:rsidRPr="00D85704">
        <w:rPr>
          <w:rStyle w:val="Vnbnnidung"/>
          <w:rFonts w:asciiTheme="majorHAnsi" w:hAnsiTheme="majorHAnsi" w:cstheme="majorHAnsi"/>
          <w:color w:val="0D0D0D" w:themeColor="text1" w:themeTint="F2"/>
        </w:rPr>
        <w:t xml:space="preserve">dụng và quản lý đúng mục đích cho hoạt động </w:t>
      </w:r>
      <w:r w:rsidR="00D651D0" w:rsidRPr="00D85704">
        <w:rPr>
          <w:rFonts w:asciiTheme="majorHAnsi" w:hAnsiTheme="majorHAnsi" w:cstheme="majorHAnsi"/>
          <w:color w:val="0D0D0D" w:themeColor="text1" w:themeTint="F2"/>
        </w:rPr>
        <w:t xml:space="preserve">thực hành quyền công tố và kiểm sát hoạt động tư pháp trong giai đoạn </w:t>
      </w:r>
      <w:r w:rsidR="00D651D0" w:rsidRPr="00D85704">
        <w:rPr>
          <w:rFonts w:asciiTheme="majorHAnsi" w:hAnsiTheme="majorHAnsi" w:cstheme="majorHAnsi"/>
          <w:color w:val="0D0D0D" w:themeColor="text1" w:themeTint="F2"/>
          <w:lang w:val="en-US"/>
        </w:rPr>
        <w:t>tiếp nhận, giải quyết nguồn tin về tội phạm, khởi tố</w:t>
      </w:r>
      <w:r w:rsidR="005C515E" w:rsidRPr="00D85704">
        <w:rPr>
          <w:rFonts w:asciiTheme="majorHAnsi" w:hAnsiTheme="majorHAnsi" w:cstheme="majorHAnsi"/>
          <w:color w:val="0D0D0D" w:themeColor="text1" w:themeTint="F2"/>
          <w:lang w:val="en-US"/>
        </w:rPr>
        <w:t>,</w:t>
      </w:r>
      <w:r w:rsidR="00D651D0" w:rsidRPr="00D85704">
        <w:rPr>
          <w:rFonts w:asciiTheme="majorHAnsi" w:hAnsiTheme="majorHAnsi" w:cstheme="majorHAnsi"/>
          <w:color w:val="0D0D0D" w:themeColor="text1" w:themeTint="F2"/>
          <w:lang w:val="en-US"/>
        </w:rPr>
        <w:t xml:space="preserve"> </w:t>
      </w:r>
      <w:r w:rsidR="00D651D0" w:rsidRPr="00D85704">
        <w:rPr>
          <w:rFonts w:asciiTheme="majorHAnsi" w:hAnsiTheme="majorHAnsi" w:cstheme="majorHAnsi"/>
          <w:color w:val="0D0D0D" w:themeColor="text1" w:themeTint="F2"/>
        </w:rPr>
        <w:t>điều tra, truy tố</w:t>
      </w:r>
      <w:r w:rsidRPr="00D85704">
        <w:rPr>
          <w:rStyle w:val="Vnbnnidung"/>
          <w:rFonts w:asciiTheme="majorHAnsi" w:hAnsiTheme="majorHAnsi" w:cstheme="majorHAnsi"/>
          <w:color w:val="0D0D0D" w:themeColor="text1" w:themeTint="F2"/>
        </w:rPr>
        <w:t>.</w:t>
      </w:r>
      <w:r w:rsidR="00D651D0" w:rsidRPr="00D85704">
        <w:rPr>
          <w:rStyle w:val="Vnbnnidung"/>
          <w:rFonts w:asciiTheme="majorHAnsi" w:hAnsiTheme="majorHAnsi" w:cstheme="majorHAnsi"/>
          <w:color w:val="0D0D0D" w:themeColor="text1" w:themeTint="F2"/>
          <w:lang w:val="en-US"/>
        </w:rPr>
        <w:t xml:space="preserve"> </w:t>
      </w:r>
    </w:p>
    <w:p w14:paraId="492FF78C" w14:textId="77777777" w:rsidR="008A1A71" w:rsidRPr="00D85704" w:rsidRDefault="008A1A71" w:rsidP="00D93E49">
      <w:pPr>
        <w:pStyle w:val="Vnbnnidung1"/>
        <w:shd w:val="clear" w:color="auto" w:fill="auto"/>
        <w:spacing w:before="0" w:line="320" w:lineRule="exact"/>
        <w:ind w:left="20" w:right="20" w:firstLine="720"/>
        <w:rPr>
          <w:rFonts w:asciiTheme="majorHAnsi" w:hAnsiTheme="majorHAnsi" w:cstheme="majorHAnsi"/>
          <w:color w:val="0D0D0D" w:themeColor="text1" w:themeTint="F2"/>
        </w:rPr>
      </w:pPr>
      <w:r w:rsidRPr="00D85704">
        <w:rPr>
          <w:rStyle w:val="Vnbnnidung"/>
          <w:rFonts w:asciiTheme="majorHAnsi" w:hAnsiTheme="majorHAnsi" w:cstheme="majorHAnsi"/>
          <w:color w:val="0D0D0D" w:themeColor="text1" w:themeTint="F2"/>
        </w:rPr>
        <w:t>2. Việc ghi thông tin trong từng biểu mẫu phải bảo đảm khách quan, chính xác, đầy đủ theo đúng quy định của pháp luật.</w:t>
      </w:r>
    </w:p>
    <w:p w14:paraId="78164EC0" w14:textId="77777777" w:rsidR="00675FC1" w:rsidRPr="00604AF7" w:rsidRDefault="008A1A71" w:rsidP="00D93E49">
      <w:pPr>
        <w:pStyle w:val="Vnbnnidung20"/>
        <w:shd w:val="clear" w:color="auto" w:fill="auto"/>
        <w:spacing w:line="320" w:lineRule="exact"/>
        <w:ind w:left="20" w:firstLine="720"/>
        <w:rPr>
          <w:rStyle w:val="Vnbnnidung2"/>
          <w:rFonts w:asciiTheme="majorHAnsi" w:hAnsiTheme="majorHAnsi" w:cstheme="majorHAnsi"/>
          <w:b/>
          <w:bCs/>
          <w:color w:val="FF0000"/>
          <w:sz w:val="28"/>
          <w:szCs w:val="28"/>
          <w:lang w:val="en-US"/>
        </w:rPr>
      </w:pPr>
      <w:bookmarkStart w:id="7" w:name="_GoBack"/>
      <w:r w:rsidRPr="00604AF7">
        <w:rPr>
          <w:rStyle w:val="Vnbnnidung2"/>
          <w:rFonts w:asciiTheme="majorHAnsi" w:hAnsiTheme="majorHAnsi" w:cstheme="majorHAnsi"/>
          <w:b/>
          <w:bCs/>
          <w:color w:val="FF0000"/>
          <w:sz w:val="28"/>
          <w:szCs w:val="28"/>
        </w:rPr>
        <w:t xml:space="preserve">Điều </w:t>
      </w:r>
      <w:r w:rsidR="000926E0" w:rsidRPr="00604AF7">
        <w:rPr>
          <w:rStyle w:val="Vnbnnidung2"/>
          <w:rFonts w:asciiTheme="majorHAnsi" w:hAnsiTheme="majorHAnsi" w:cstheme="majorHAnsi"/>
          <w:b/>
          <w:bCs/>
          <w:color w:val="FF0000"/>
          <w:sz w:val="28"/>
          <w:szCs w:val="28"/>
          <w:lang w:val="en-US"/>
        </w:rPr>
        <w:t>5</w:t>
      </w:r>
      <w:r w:rsidRPr="00604AF7">
        <w:rPr>
          <w:rStyle w:val="Vnbnnidung2"/>
          <w:rFonts w:asciiTheme="majorHAnsi" w:hAnsiTheme="majorHAnsi" w:cstheme="majorHAnsi"/>
          <w:b/>
          <w:bCs/>
          <w:color w:val="FF0000"/>
          <w:sz w:val="28"/>
          <w:szCs w:val="28"/>
        </w:rPr>
        <w:t>. Hi</w:t>
      </w:r>
      <w:r w:rsidR="00D651D0" w:rsidRPr="00604AF7">
        <w:rPr>
          <w:rStyle w:val="Vnbnnidung2"/>
          <w:rFonts w:asciiTheme="majorHAnsi" w:hAnsiTheme="majorHAnsi" w:cstheme="majorHAnsi"/>
          <w:b/>
          <w:bCs/>
          <w:color w:val="FF0000"/>
          <w:sz w:val="28"/>
          <w:szCs w:val="28"/>
          <w:lang w:val="en-US"/>
        </w:rPr>
        <w:t>ệ</w:t>
      </w:r>
      <w:r w:rsidRPr="00604AF7">
        <w:rPr>
          <w:rStyle w:val="Vnbnnidung2"/>
          <w:rFonts w:asciiTheme="majorHAnsi" w:hAnsiTheme="majorHAnsi" w:cstheme="majorHAnsi"/>
          <w:b/>
          <w:bCs/>
          <w:color w:val="FF0000"/>
          <w:sz w:val="28"/>
          <w:szCs w:val="28"/>
        </w:rPr>
        <w:t>u l</w:t>
      </w:r>
      <w:r w:rsidR="00D651D0" w:rsidRPr="00604AF7">
        <w:rPr>
          <w:rStyle w:val="Vnbnnidung2"/>
          <w:rFonts w:asciiTheme="majorHAnsi" w:hAnsiTheme="majorHAnsi" w:cstheme="majorHAnsi"/>
          <w:b/>
          <w:bCs/>
          <w:color w:val="FF0000"/>
          <w:sz w:val="28"/>
          <w:szCs w:val="28"/>
          <w:lang w:val="en-US"/>
        </w:rPr>
        <w:t>ự</w:t>
      </w:r>
      <w:r w:rsidRPr="00604AF7">
        <w:rPr>
          <w:rStyle w:val="Vnbnnidung2"/>
          <w:rFonts w:asciiTheme="majorHAnsi" w:hAnsiTheme="majorHAnsi" w:cstheme="majorHAnsi"/>
          <w:b/>
          <w:bCs/>
          <w:color w:val="FF0000"/>
          <w:sz w:val="28"/>
          <w:szCs w:val="28"/>
        </w:rPr>
        <w:t>c thi hành</w:t>
      </w:r>
    </w:p>
    <w:p w14:paraId="4020D8E2" w14:textId="2C4D681D" w:rsidR="008A1A71" w:rsidRPr="00604AF7" w:rsidRDefault="008A1A71" w:rsidP="00D93E49">
      <w:pPr>
        <w:pStyle w:val="Vnbnnidung20"/>
        <w:shd w:val="clear" w:color="auto" w:fill="auto"/>
        <w:spacing w:line="320" w:lineRule="exact"/>
        <w:ind w:left="20" w:firstLine="720"/>
        <w:rPr>
          <w:rFonts w:asciiTheme="majorHAnsi" w:hAnsiTheme="majorHAnsi" w:cstheme="majorHAnsi"/>
          <w:b w:val="0"/>
          <w:bCs w:val="0"/>
          <w:color w:val="FF0000"/>
          <w:sz w:val="28"/>
          <w:szCs w:val="28"/>
        </w:rPr>
      </w:pPr>
      <w:r w:rsidRPr="00604AF7">
        <w:rPr>
          <w:rStyle w:val="Vnbnnidung"/>
          <w:rFonts w:asciiTheme="majorHAnsi" w:hAnsiTheme="majorHAnsi" w:cstheme="majorHAnsi"/>
          <w:b w:val="0"/>
          <w:bCs w:val="0"/>
          <w:color w:val="FF0000"/>
        </w:rPr>
        <w:t xml:space="preserve">Thông </w:t>
      </w:r>
      <w:r w:rsidRPr="00604AF7">
        <w:rPr>
          <w:rStyle w:val="Vnbnnidung0"/>
          <w:rFonts w:asciiTheme="majorHAnsi" w:hAnsiTheme="majorHAnsi" w:cstheme="majorHAnsi"/>
          <w:b w:val="0"/>
          <w:bCs w:val="0"/>
          <w:color w:val="FF0000"/>
        </w:rPr>
        <w:t xml:space="preserve">tư </w:t>
      </w:r>
      <w:r w:rsidRPr="00604AF7">
        <w:rPr>
          <w:rStyle w:val="Vnbnnidung"/>
          <w:rFonts w:asciiTheme="majorHAnsi" w:hAnsiTheme="majorHAnsi" w:cstheme="majorHAnsi"/>
          <w:b w:val="0"/>
          <w:bCs w:val="0"/>
          <w:color w:val="FF0000"/>
        </w:rPr>
        <w:t xml:space="preserve">này </w:t>
      </w:r>
      <w:r w:rsidRPr="00604AF7">
        <w:rPr>
          <w:rStyle w:val="Vnbnnidung0"/>
          <w:rFonts w:asciiTheme="majorHAnsi" w:hAnsiTheme="majorHAnsi" w:cstheme="majorHAnsi"/>
          <w:b w:val="0"/>
          <w:bCs w:val="0"/>
          <w:color w:val="FF0000"/>
        </w:rPr>
        <w:t xml:space="preserve">có </w:t>
      </w:r>
      <w:r w:rsidRPr="00604AF7">
        <w:rPr>
          <w:rStyle w:val="Vnbnnidung"/>
          <w:rFonts w:asciiTheme="majorHAnsi" w:hAnsiTheme="majorHAnsi" w:cstheme="majorHAnsi"/>
          <w:b w:val="0"/>
          <w:bCs w:val="0"/>
          <w:color w:val="FF0000"/>
        </w:rPr>
        <w:t xml:space="preserve">hiệu lực thi hành từ ngày </w:t>
      </w:r>
      <w:r w:rsidR="00133267" w:rsidRPr="00604AF7">
        <w:rPr>
          <w:rStyle w:val="Vnbnnidung14"/>
          <w:rFonts w:asciiTheme="majorHAnsi" w:hAnsiTheme="majorHAnsi" w:cstheme="majorHAnsi"/>
          <w:i w:val="0"/>
          <w:color w:val="FF0000"/>
          <w:sz w:val="28"/>
          <w:szCs w:val="28"/>
          <w:lang w:val="en-US"/>
        </w:rPr>
        <w:t>1</w:t>
      </w:r>
      <w:r w:rsidR="00A2434D" w:rsidRPr="00604AF7">
        <w:rPr>
          <w:rStyle w:val="Vnbnnidung14"/>
          <w:rFonts w:asciiTheme="majorHAnsi" w:hAnsiTheme="majorHAnsi" w:cstheme="majorHAnsi"/>
          <w:i w:val="0"/>
          <w:color w:val="FF0000"/>
          <w:sz w:val="28"/>
          <w:szCs w:val="28"/>
          <w:lang w:val="en-US"/>
        </w:rPr>
        <w:t>5</w:t>
      </w:r>
      <w:r w:rsidRPr="00604AF7">
        <w:rPr>
          <w:rStyle w:val="Vnbnnidung14"/>
          <w:rFonts w:asciiTheme="majorHAnsi" w:hAnsiTheme="majorHAnsi" w:cstheme="majorHAnsi"/>
          <w:i w:val="0"/>
          <w:color w:val="FF0000"/>
          <w:sz w:val="28"/>
          <w:szCs w:val="28"/>
        </w:rPr>
        <w:t xml:space="preserve"> tháng </w:t>
      </w:r>
      <w:r w:rsidR="005C515E" w:rsidRPr="00604AF7">
        <w:rPr>
          <w:rStyle w:val="Vnbnnidung14"/>
          <w:rFonts w:asciiTheme="majorHAnsi" w:hAnsiTheme="majorHAnsi" w:cstheme="majorHAnsi"/>
          <w:i w:val="0"/>
          <w:color w:val="FF0000"/>
          <w:sz w:val="28"/>
          <w:szCs w:val="28"/>
          <w:lang w:val="en-US"/>
        </w:rPr>
        <w:t>0</w:t>
      </w:r>
      <w:r w:rsidR="00133267" w:rsidRPr="00604AF7">
        <w:rPr>
          <w:rStyle w:val="Vnbnnidung14"/>
          <w:rFonts w:asciiTheme="majorHAnsi" w:hAnsiTheme="majorHAnsi" w:cstheme="majorHAnsi"/>
          <w:i w:val="0"/>
          <w:color w:val="FF0000"/>
          <w:sz w:val="28"/>
          <w:szCs w:val="28"/>
          <w:lang w:val="en-US"/>
        </w:rPr>
        <w:t>2</w:t>
      </w:r>
      <w:r w:rsidRPr="00604AF7">
        <w:rPr>
          <w:rStyle w:val="Vnbnnidung14"/>
          <w:rFonts w:asciiTheme="majorHAnsi" w:hAnsiTheme="majorHAnsi" w:cstheme="majorHAnsi"/>
          <w:i w:val="0"/>
          <w:color w:val="FF0000"/>
          <w:sz w:val="28"/>
          <w:szCs w:val="28"/>
        </w:rPr>
        <w:t xml:space="preserve"> năm 20</w:t>
      </w:r>
      <w:r w:rsidR="00D651D0" w:rsidRPr="00604AF7">
        <w:rPr>
          <w:rStyle w:val="Vnbnnidung14"/>
          <w:rFonts w:asciiTheme="majorHAnsi" w:hAnsiTheme="majorHAnsi" w:cstheme="majorHAnsi"/>
          <w:i w:val="0"/>
          <w:color w:val="FF0000"/>
          <w:sz w:val="28"/>
          <w:szCs w:val="28"/>
          <w:lang w:val="en-US"/>
        </w:rPr>
        <w:t>2</w:t>
      </w:r>
      <w:r w:rsidR="00C2650E" w:rsidRPr="00604AF7">
        <w:rPr>
          <w:rStyle w:val="Vnbnnidung14"/>
          <w:rFonts w:asciiTheme="majorHAnsi" w:hAnsiTheme="majorHAnsi" w:cstheme="majorHAnsi"/>
          <w:i w:val="0"/>
          <w:color w:val="FF0000"/>
          <w:sz w:val="28"/>
          <w:szCs w:val="28"/>
          <w:lang w:val="en-US"/>
        </w:rPr>
        <w:t>6</w:t>
      </w:r>
      <w:r w:rsidR="00D651D0" w:rsidRPr="00604AF7">
        <w:rPr>
          <w:rStyle w:val="Vnbnnidung14"/>
          <w:rFonts w:asciiTheme="majorHAnsi" w:hAnsiTheme="majorHAnsi" w:cstheme="majorHAnsi"/>
          <w:i w:val="0"/>
          <w:iCs w:val="0"/>
          <w:color w:val="FF0000"/>
          <w:sz w:val="28"/>
          <w:szCs w:val="28"/>
          <w:lang w:val="en-US"/>
        </w:rPr>
        <w:t>.</w:t>
      </w:r>
    </w:p>
    <w:bookmarkEnd w:id="7"/>
    <w:p w14:paraId="6B727012" w14:textId="6A268E49" w:rsidR="004D7172" w:rsidRPr="00D85704" w:rsidRDefault="008A1A71" w:rsidP="00D93E49">
      <w:pPr>
        <w:pStyle w:val="Vnbnnidung1"/>
        <w:shd w:val="clear" w:color="auto" w:fill="auto"/>
        <w:tabs>
          <w:tab w:val="left" w:pos="1038"/>
        </w:tabs>
        <w:spacing w:before="0" w:line="320" w:lineRule="exact"/>
        <w:ind w:left="740" w:right="20"/>
        <w:rPr>
          <w:rStyle w:val="Vnbnnidung2"/>
          <w:rFonts w:asciiTheme="majorHAnsi" w:hAnsiTheme="majorHAnsi" w:cstheme="majorHAnsi"/>
          <w:color w:val="0D0D0D" w:themeColor="text1" w:themeTint="F2"/>
          <w:sz w:val="28"/>
          <w:szCs w:val="28"/>
          <w:lang w:val="en-US"/>
        </w:rPr>
      </w:pPr>
      <w:r w:rsidRPr="00D85704">
        <w:rPr>
          <w:rStyle w:val="Vnbnnidung2"/>
          <w:rFonts w:asciiTheme="majorHAnsi" w:hAnsiTheme="majorHAnsi" w:cstheme="majorHAnsi"/>
          <w:color w:val="0D0D0D" w:themeColor="text1" w:themeTint="F2"/>
          <w:sz w:val="28"/>
          <w:szCs w:val="28"/>
        </w:rPr>
        <w:t xml:space="preserve">Điều </w:t>
      </w:r>
      <w:r w:rsidR="000926E0" w:rsidRPr="00D85704">
        <w:rPr>
          <w:rStyle w:val="Vnbnnidung2"/>
          <w:rFonts w:asciiTheme="majorHAnsi" w:hAnsiTheme="majorHAnsi" w:cstheme="majorHAnsi"/>
          <w:color w:val="0D0D0D" w:themeColor="text1" w:themeTint="F2"/>
          <w:sz w:val="28"/>
          <w:szCs w:val="28"/>
          <w:lang w:val="en-US"/>
        </w:rPr>
        <w:t>6</w:t>
      </w:r>
      <w:r w:rsidRPr="00D85704">
        <w:rPr>
          <w:rStyle w:val="Vnbnnidung2"/>
          <w:rFonts w:asciiTheme="majorHAnsi" w:hAnsiTheme="majorHAnsi" w:cstheme="majorHAnsi"/>
          <w:color w:val="0D0D0D" w:themeColor="text1" w:themeTint="F2"/>
          <w:sz w:val="28"/>
          <w:szCs w:val="28"/>
        </w:rPr>
        <w:t>. Trách nhi</w:t>
      </w:r>
      <w:r w:rsidRPr="00D85704">
        <w:rPr>
          <w:rStyle w:val="Vnbnnidung2"/>
          <w:rFonts w:asciiTheme="majorHAnsi" w:hAnsiTheme="majorHAnsi" w:cstheme="majorHAnsi"/>
          <w:color w:val="0D0D0D" w:themeColor="text1" w:themeTint="F2"/>
          <w:sz w:val="28"/>
          <w:szCs w:val="28"/>
          <w:lang w:val="en-US"/>
        </w:rPr>
        <w:t>ệ</w:t>
      </w:r>
      <w:r w:rsidRPr="00D85704">
        <w:rPr>
          <w:rStyle w:val="Vnbnnidung2"/>
          <w:rFonts w:asciiTheme="majorHAnsi" w:hAnsiTheme="majorHAnsi" w:cstheme="majorHAnsi"/>
          <w:color w:val="0D0D0D" w:themeColor="text1" w:themeTint="F2"/>
          <w:sz w:val="28"/>
          <w:szCs w:val="28"/>
        </w:rPr>
        <w:t>m thi hành</w:t>
      </w:r>
    </w:p>
    <w:p w14:paraId="6DF81F04" w14:textId="7C01C850" w:rsidR="004D7172" w:rsidRPr="00D85704" w:rsidRDefault="004D7172" w:rsidP="00D93E49">
      <w:pPr>
        <w:pStyle w:val="Vnbnnidung1"/>
        <w:shd w:val="clear" w:color="auto" w:fill="auto"/>
        <w:tabs>
          <w:tab w:val="left" w:pos="709"/>
        </w:tabs>
        <w:spacing w:before="0" w:line="320" w:lineRule="exact"/>
        <w:ind w:right="20"/>
        <w:rPr>
          <w:rFonts w:asciiTheme="majorHAnsi" w:hAnsiTheme="majorHAnsi" w:cstheme="majorHAnsi"/>
          <w:color w:val="0D0D0D" w:themeColor="text1" w:themeTint="F2"/>
          <w:lang w:val="en-US"/>
        </w:rPr>
      </w:pPr>
      <w:r w:rsidRPr="00D85704">
        <w:rPr>
          <w:rStyle w:val="Vnbnnidung2"/>
          <w:rFonts w:asciiTheme="majorHAnsi" w:hAnsiTheme="majorHAnsi" w:cstheme="majorHAnsi"/>
          <w:color w:val="0D0D0D" w:themeColor="text1" w:themeTint="F2"/>
          <w:sz w:val="28"/>
          <w:szCs w:val="28"/>
          <w:lang w:val="en-US"/>
        </w:rPr>
        <w:tab/>
      </w:r>
      <w:r w:rsidRPr="00D85704">
        <w:rPr>
          <w:rFonts w:asciiTheme="majorHAnsi" w:hAnsiTheme="majorHAnsi" w:cstheme="majorHAnsi"/>
          <w:color w:val="0D0D0D" w:themeColor="text1" w:themeTint="F2"/>
        </w:rPr>
        <w:t>1. Thủ trưởng đơn vị thuộc Viện kiểm sát nhân dân tối cao, Viện trưởng Viện kiểm sát nhân dân cấp tỉnh, Viện trưởng Viện kiểm sát nhân dân khu vực</w:t>
      </w:r>
      <w:r w:rsidRPr="00D85704">
        <w:rPr>
          <w:rFonts w:asciiTheme="majorHAnsi" w:hAnsiTheme="majorHAnsi" w:cstheme="majorHAnsi"/>
          <w:color w:val="0D0D0D" w:themeColor="text1" w:themeTint="F2"/>
          <w:lang w:val="en-US"/>
        </w:rPr>
        <w:t>, Viện kiểm sát quân sự các cấp</w:t>
      </w:r>
      <w:r w:rsidRPr="00D85704">
        <w:rPr>
          <w:rFonts w:asciiTheme="majorHAnsi" w:hAnsiTheme="majorHAnsi" w:cstheme="majorHAnsi"/>
          <w:color w:val="0D0D0D" w:themeColor="text1" w:themeTint="F2"/>
        </w:rPr>
        <w:t xml:space="preserve"> chịu trách nhiệm tổ chức thực hiện Thông tư này.</w:t>
      </w:r>
    </w:p>
    <w:p w14:paraId="1BA13AFF" w14:textId="77777777" w:rsidR="004D7172" w:rsidRPr="00D85704" w:rsidRDefault="004D7172" w:rsidP="00D93E49">
      <w:pPr>
        <w:pStyle w:val="Vnbnnidung1"/>
        <w:shd w:val="clear" w:color="auto" w:fill="auto"/>
        <w:tabs>
          <w:tab w:val="left" w:pos="709"/>
        </w:tabs>
        <w:spacing w:before="0" w:line="320" w:lineRule="exact"/>
        <w:ind w:right="20"/>
        <w:rPr>
          <w:rFonts w:asciiTheme="majorHAnsi" w:hAnsiTheme="majorHAnsi" w:cstheme="majorHAnsi"/>
          <w:color w:val="0D0D0D" w:themeColor="text1" w:themeTint="F2"/>
          <w:lang w:val="en-US"/>
        </w:rPr>
      </w:pPr>
      <w:r w:rsidRPr="00D85704">
        <w:rPr>
          <w:rFonts w:asciiTheme="majorHAnsi" w:hAnsiTheme="majorHAnsi" w:cstheme="majorHAnsi"/>
          <w:color w:val="0D0D0D" w:themeColor="text1" w:themeTint="F2"/>
          <w:lang w:val="en-US"/>
        </w:rPr>
        <w:tab/>
      </w:r>
      <w:r w:rsidRPr="00D85704">
        <w:rPr>
          <w:rFonts w:asciiTheme="majorHAnsi" w:hAnsiTheme="majorHAnsi" w:cstheme="majorHAnsi"/>
          <w:color w:val="0D0D0D" w:themeColor="text1" w:themeTint="F2"/>
        </w:rPr>
        <w:t>2. Vụ Pháp chế, Văn phòng, Thanh tra Viện kiểm sát nhân dân tối cao phối hợp với các đơn vị có liên quan theo dõi, hướng dẫn, kiểm tra, thanh tra việc thực hiện Thông tư này.</w:t>
      </w:r>
    </w:p>
    <w:p w14:paraId="3E5C6DEF" w14:textId="23133C9B" w:rsidR="008A1A71" w:rsidRPr="00D85704" w:rsidRDefault="004D7172" w:rsidP="00D93E49">
      <w:pPr>
        <w:pStyle w:val="Vnbnnidung1"/>
        <w:shd w:val="clear" w:color="auto" w:fill="auto"/>
        <w:spacing w:before="0" w:line="320" w:lineRule="exact"/>
        <w:ind w:right="20"/>
        <w:rPr>
          <w:rFonts w:asciiTheme="majorHAnsi" w:hAnsiTheme="majorHAnsi" w:cstheme="majorHAnsi"/>
          <w:color w:val="0D0D0D" w:themeColor="text1" w:themeTint="F2"/>
          <w:lang w:val="en-US"/>
        </w:rPr>
      </w:pPr>
      <w:r w:rsidRPr="00D85704">
        <w:rPr>
          <w:rFonts w:asciiTheme="majorHAnsi" w:hAnsiTheme="majorHAnsi" w:cstheme="majorHAnsi"/>
          <w:color w:val="0D0D0D" w:themeColor="text1" w:themeTint="F2"/>
          <w:lang w:val="en-US"/>
        </w:rPr>
        <w:tab/>
      </w:r>
      <w:r w:rsidRPr="00D85704">
        <w:rPr>
          <w:rFonts w:asciiTheme="majorHAnsi" w:hAnsiTheme="majorHAnsi" w:cstheme="majorHAnsi"/>
          <w:color w:val="0D0D0D" w:themeColor="text1" w:themeTint="F2"/>
        </w:rPr>
        <w:t>Trong quá trình thực hiện Thông tư</w:t>
      </w:r>
      <w:r w:rsidR="00133267" w:rsidRPr="00D85704">
        <w:rPr>
          <w:rFonts w:asciiTheme="majorHAnsi" w:hAnsiTheme="majorHAnsi" w:cstheme="majorHAnsi"/>
          <w:color w:val="0D0D0D" w:themeColor="text1" w:themeTint="F2"/>
          <w:lang w:val="en-US"/>
        </w:rPr>
        <w:t>,</w:t>
      </w:r>
      <w:r w:rsidRPr="00D85704">
        <w:rPr>
          <w:rFonts w:asciiTheme="majorHAnsi" w:hAnsiTheme="majorHAnsi" w:cstheme="majorHAnsi"/>
          <w:color w:val="0D0D0D" w:themeColor="text1" w:themeTint="F2"/>
        </w:rPr>
        <w:t xml:space="preserve"> nếu có vướng mắc, các đơn vị</w:t>
      </w:r>
      <w:r w:rsidR="00132BA4" w:rsidRPr="00D85704">
        <w:rPr>
          <w:rFonts w:asciiTheme="majorHAnsi" w:hAnsiTheme="majorHAnsi" w:cstheme="majorHAnsi"/>
          <w:color w:val="0D0D0D" w:themeColor="text1" w:themeTint="F2"/>
          <w:lang w:val="en-US"/>
        </w:rPr>
        <w:t>,</w:t>
      </w:r>
      <w:r w:rsidR="00D93E49" w:rsidRPr="00D85704">
        <w:rPr>
          <w:rFonts w:asciiTheme="majorHAnsi" w:hAnsiTheme="majorHAnsi" w:cstheme="majorHAnsi"/>
          <w:color w:val="0D0D0D" w:themeColor="text1" w:themeTint="F2"/>
          <w:lang w:val="en-US"/>
        </w:rPr>
        <w:t xml:space="preserve">             </w:t>
      </w:r>
      <w:r w:rsidR="00132BA4" w:rsidRPr="00D85704">
        <w:rPr>
          <w:rFonts w:asciiTheme="majorHAnsi" w:hAnsiTheme="majorHAnsi" w:cstheme="majorHAnsi"/>
          <w:color w:val="0D0D0D" w:themeColor="text1" w:themeTint="F2"/>
          <w:lang w:val="en-US"/>
        </w:rPr>
        <w:t xml:space="preserve"> </w:t>
      </w:r>
      <w:r w:rsidRPr="00D85704">
        <w:rPr>
          <w:rFonts w:asciiTheme="majorHAnsi" w:hAnsiTheme="majorHAnsi" w:cstheme="majorHAnsi"/>
          <w:color w:val="0D0D0D" w:themeColor="text1" w:themeTint="F2"/>
        </w:rPr>
        <w:t>Viện kiểm sát các cấp kịp thời báo cáo về Viện kiểm sát nhân dân tối cao (qua Vụ Pháp chế) để có hướng dẫn./.</w:t>
      </w:r>
    </w:p>
    <w:p w14:paraId="022AA212" w14:textId="77777777" w:rsidR="00133267" w:rsidRPr="00D85704" w:rsidRDefault="00133267" w:rsidP="0022285A">
      <w:pPr>
        <w:pStyle w:val="Vnbnnidung1"/>
        <w:shd w:val="clear" w:color="auto" w:fill="auto"/>
        <w:tabs>
          <w:tab w:val="left" w:pos="709"/>
        </w:tabs>
        <w:spacing w:before="0" w:after="0" w:line="360" w:lineRule="exact"/>
        <w:ind w:right="20"/>
        <w:rPr>
          <w:rFonts w:asciiTheme="majorHAnsi" w:hAnsiTheme="majorHAnsi" w:cstheme="majorHAnsi"/>
          <w:color w:val="0D0D0D" w:themeColor="text1" w:themeTint="F2"/>
          <w:lang w:val="en-US"/>
        </w:rPr>
      </w:pPr>
    </w:p>
    <w:p w14:paraId="7AF24A1B" w14:textId="77777777" w:rsidR="008A1A71" w:rsidRPr="00D85704" w:rsidRDefault="00990EB6" w:rsidP="0022285A">
      <w:pPr>
        <w:pStyle w:val="Vnbnnidung70"/>
        <w:shd w:val="clear" w:color="auto" w:fill="auto"/>
        <w:spacing w:before="0"/>
        <w:ind w:left="20"/>
        <w:rPr>
          <w:color w:val="0D0D0D" w:themeColor="text1" w:themeTint="F2"/>
        </w:rPr>
      </w:pPr>
      <w:r w:rsidRPr="00D85704">
        <w:rPr>
          <w:noProof/>
          <w:color w:val="0D0D0D" w:themeColor="text1" w:themeTint="F2"/>
          <w:lang w:val="en-US" w:eastAsia="en-US"/>
        </w:rPr>
        <mc:AlternateContent>
          <mc:Choice Requires="wps">
            <w:drawing>
              <wp:anchor distT="0" distB="0" distL="63500" distR="63500" simplePos="0" relativeHeight="251658240" behindDoc="1" locked="0" layoutInCell="1" allowOverlap="1" wp14:anchorId="2B2A2164" wp14:editId="124DF010">
                <wp:simplePos x="0" y="0"/>
                <wp:positionH relativeFrom="margin">
                  <wp:posOffset>3453765</wp:posOffset>
                </wp:positionH>
                <wp:positionV relativeFrom="paragraph">
                  <wp:posOffset>60325</wp:posOffset>
                </wp:positionV>
                <wp:extent cx="2393315" cy="1819275"/>
                <wp:effectExtent l="0" t="0" r="6985" b="9525"/>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31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FB88" w14:textId="151220C8" w:rsidR="008A1A71" w:rsidRPr="00133267" w:rsidRDefault="004D7172" w:rsidP="00133267">
                            <w:pPr>
                              <w:pStyle w:val="Chthchnh"/>
                              <w:shd w:val="clear" w:color="auto" w:fill="auto"/>
                              <w:spacing w:before="120" w:after="120" w:line="340" w:lineRule="exact"/>
                              <w:jc w:val="center"/>
                              <w:rPr>
                                <w:rStyle w:val="ChthchnhExact"/>
                                <w:b/>
                                <w:bCs/>
                                <w:color w:val="000000"/>
                                <w:spacing w:val="0"/>
                                <w:lang w:val="en-US"/>
                              </w:rPr>
                            </w:pPr>
                            <w:r>
                              <w:rPr>
                                <w:rStyle w:val="ChthchnhExact"/>
                                <w:b/>
                                <w:bCs/>
                                <w:color w:val="000000"/>
                                <w:spacing w:val="0"/>
                                <w:lang w:val="en-US"/>
                              </w:rPr>
                              <w:t>VIỆN</w:t>
                            </w:r>
                            <w:r w:rsidR="008A1A71">
                              <w:rPr>
                                <w:rStyle w:val="ChthchnhExact"/>
                                <w:b/>
                                <w:bCs/>
                                <w:color w:val="000000"/>
                                <w:spacing w:val="0"/>
                              </w:rPr>
                              <w:t xml:space="preserve"> TRƯỞNG</w:t>
                            </w:r>
                          </w:p>
                          <w:p w14:paraId="12356B86"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266AA25D"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63E3837A"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2A37DA47" w14:textId="594C20AE" w:rsidR="008A1A71" w:rsidRDefault="008A1A71" w:rsidP="008A1A71">
                            <w:pPr>
                              <w:pStyle w:val="Chthchnh"/>
                              <w:shd w:val="clear" w:color="auto" w:fill="auto"/>
                              <w:spacing w:line="250" w:lineRule="exact"/>
                              <w:jc w:val="center"/>
                              <w:rPr>
                                <w:rStyle w:val="ChthchnhExact"/>
                                <w:b/>
                                <w:bCs/>
                                <w:color w:val="000000"/>
                                <w:spacing w:val="0"/>
                                <w:lang w:val="en-US"/>
                              </w:rPr>
                            </w:pPr>
                          </w:p>
                          <w:p w14:paraId="588EAA92" w14:textId="77777777" w:rsidR="003073E0" w:rsidRDefault="003073E0" w:rsidP="008A1A71">
                            <w:pPr>
                              <w:pStyle w:val="Chthchnh"/>
                              <w:shd w:val="clear" w:color="auto" w:fill="auto"/>
                              <w:spacing w:line="250" w:lineRule="exact"/>
                              <w:jc w:val="center"/>
                              <w:rPr>
                                <w:rStyle w:val="ChthchnhExact"/>
                                <w:b/>
                                <w:bCs/>
                                <w:color w:val="000000"/>
                                <w:spacing w:val="0"/>
                                <w:lang w:val="en-US"/>
                              </w:rPr>
                            </w:pPr>
                          </w:p>
                          <w:p w14:paraId="3BBDB268"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06A5D16C" w14:textId="77777777" w:rsidR="008A1A71" w:rsidRPr="008A1A71" w:rsidRDefault="008A1A71" w:rsidP="00132BA4">
                            <w:pPr>
                              <w:pStyle w:val="Chthchnh"/>
                              <w:shd w:val="clear" w:color="auto" w:fill="auto"/>
                              <w:spacing w:line="250" w:lineRule="exact"/>
                              <w:rPr>
                                <w:lang w:val="en-US"/>
                              </w:rPr>
                            </w:pPr>
                          </w:p>
                          <w:p w14:paraId="225FC06D" w14:textId="77777777" w:rsidR="008A1A71" w:rsidRDefault="008A1A71" w:rsidP="008A1A71">
                            <w:pPr>
                              <w:jc w:val="center"/>
                              <w:rPr>
                                <w:color w:val="auto"/>
                                <w:sz w:val="2"/>
                                <w:szCs w:val="2"/>
                              </w:rPr>
                            </w:pPr>
                          </w:p>
                          <w:p w14:paraId="4E65E52C" w14:textId="57A69768" w:rsidR="008A1A71" w:rsidRPr="00930451" w:rsidRDefault="004D7172" w:rsidP="00133267">
                            <w:pPr>
                              <w:pStyle w:val="Chthchnh"/>
                              <w:shd w:val="clear" w:color="auto" w:fill="auto"/>
                              <w:spacing w:before="120" w:after="120" w:line="360" w:lineRule="exact"/>
                              <w:jc w:val="center"/>
                              <w:rPr>
                                <w:sz w:val="28"/>
                                <w:szCs w:val="28"/>
                                <w:lang w:val="en-US"/>
                              </w:rPr>
                            </w:pPr>
                            <w:r w:rsidRPr="00930451">
                              <w:rPr>
                                <w:rStyle w:val="ChthchnhExact"/>
                                <w:b/>
                                <w:bCs/>
                                <w:color w:val="000000"/>
                                <w:spacing w:val="0"/>
                                <w:sz w:val="28"/>
                                <w:szCs w:val="28"/>
                                <w:lang w:val="en-US"/>
                              </w:rPr>
                              <w:t>Nguyễn Huy Tiến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B2A2164" id="_x0000_t202" coordsize="21600,21600" o:spt="202" path="m,l,21600r21600,l21600,xe">
                <v:stroke joinstyle="miter"/>
                <v:path gradientshapeok="t" o:connecttype="rect"/>
              </v:shapetype>
              <v:shape id="Text Box 6" o:spid="_x0000_s1026" type="#_x0000_t202" style="position:absolute;left:0;text-align:left;margin-left:271.95pt;margin-top:4.75pt;width:188.45pt;height:143.25pt;z-index:-25165824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" filled="f" stroked="f">
                <v:textbox inset="0,0,0,0">
                  <w:txbxContent>
                    <w:p w14:paraId="31E3FB88" w14:textId="151220C8" w:rsidR="008A1A71" w:rsidRPr="00133267" w:rsidRDefault="004D7172" w:rsidP="00133267">
                      <w:pPr>
                        <w:pStyle w:val="Chthchnh"/>
                        <w:shd w:val="clear" w:color="auto" w:fill="auto"/>
                        <w:spacing w:before="120" w:after="120" w:line="340" w:lineRule="exact"/>
                        <w:jc w:val="center"/>
                        <w:rPr>
                          <w:rStyle w:val="ChthchnhExact"/>
                          <w:b/>
                          <w:bCs/>
                          <w:color w:val="000000"/>
                          <w:spacing w:val="0"/>
                          <w:lang w:val="en-US"/>
                        </w:rPr>
                      </w:pPr>
                      <w:r>
                        <w:rPr>
                          <w:rStyle w:val="ChthchnhExact"/>
                          <w:b/>
                          <w:bCs/>
                          <w:color w:val="000000"/>
                          <w:spacing w:val="0"/>
                          <w:lang w:val="en-US"/>
                        </w:rPr>
                        <w:t>VIỆN</w:t>
                      </w:r>
                      <w:r w:rsidR="008A1A71">
                        <w:rPr>
                          <w:rStyle w:val="ChthchnhExact"/>
                          <w:b/>
                          <w:bCs/>
                          <w:color w:val="000000"/>
                          <w:spacing w:val="0"/>
                        </w:rPr>
                        <w:t xml:space="preserve"> TRƯỞNG</w:t>
                      </w:r>
                    </w:p>
                    <w:p w14:paraId="12356B86"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266AA25D"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63E3837A"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2A37DA47" w14:textId="594C20AE" w:rsidR="008A1A71" w:rsidRDefault="008A1A71" w:rsidP="008A1A71">
                      <w:pPr>
                        <w:pStyle w:val="Chthchnh"/>
                        <w:shd w:val="clear" w:color="auto" w:fill="auto"/>
                        <w:spacing w:line="250" w:lineRule="exact"/>
                        <w:jc w:val="center"/>
                        <w:rPr>
                          <w:rStyle w:val="ChthchnhExact"/>
                          <w:b/>
                          <w:bCs/>
                          <w:color w:val="000000"/>
                          <w:spacing w:val="0"/>
                          <w:lang w:val="en-US"/>
                        </w:rPr>
                      </w:pPr>
                    </w:p>
                    <w:p w14:paraId="588EAA92" w14:textId="77777777" w:rsidR="003073E0" w:rsidRDefault="003073E0" w:rsidP="008A1A71">
                      <w:pPr>
                        <w:pStyle w:val="Chthchnh"/>
                        <w:shd w:val="clear" w:color="auto" w:fill="auto"/>
                        <w:spacing w:line="250" w:lineRule="exact"/>
                        <w:jc w:val="center"/>
                        <w:rPr>
                          <w:rStyle w:val="ChthchnhExact"/>
                          <w:b/>
                          <w:bCs/>
                          <w:color w:val="000000"/>
                          <w:spacing w:val="0"/>
                          <w:lang w:val="en-US"/>
                        </w:rPr>
                      </w:pPr>
                    </w:p>
                    <w:p w14:paraId="3BBDB268" w14:textId="77777777" w:rsidR="008A1A71" w:rsidRDefault="008A1A71" w:rsidP="008A1A71">
                      <w:pPr>
                        <w:pStyle w:val="Chthchnh"/>
                        <w:shd w:val="clear" w:color="auto" w:fill="auto"/>
                        <w:spacing w:line="250" w:lineRule="exact"/>
                        <w:jc w:val="center"/>
                        <w:rPr>
                          <w:rStyle w:val="ChthchnhExact"/>
                          <w:b/>
                          <w:bCs/>
                          <w:color w:val="000000"/>
                          <w:spacing w:val="0"/>
                          <w:lang w:val="en-US"/>
                        </w:rPr>
                      </w:pPr>
                    </w:p>
                    <w:p w14:paraId="06A5D16C" w14:textId="77777777" w:rsidR="008A1A71" w:rsidRPr="008A1A71" w:rsidRDefault="008A1A71" w:rsidP="00132BA4">
                      <w:pPr>
                        <w:pStyle w:val="Chthchnh"/>
                        <w:shd w:val="clear" w:color="auto" w:fill="auto"/>
                        <w:spacing w:line="250" w:lineRule="exact"/>
                        <w:rPr>
                          <w:lang w:val="en-US"/>
                        </w:rPr>
                      </w:pPr>
                    </w:p>
                    <w:p w14:paraId="225FC06D" w14:textId="77777777" w:rsidR="008A1A71" w:rsidRDefault="008A1A71" w:rsidP="008A1A71">
                      <w:pPr>
                        <w:jc w:val="center"/>
                        <w:rPr>
                          <w:color w:val="auto"/>
                          <w:sz w:val="2"/>
                          <w:szCs w:val="2"/>
                        </w:rPr>
                      </w:pPr>
                    </w:p>
                    <w:p w14:paraId="4E65E52C" w14:textId="57A69768" w:rsidR="008A1A71" w:rsidRPr="00930451" w:rsidRDefault="004D7172" w:rsidP="00133267">
                      <w:pPr>
                        <w:pStyle w:val="Chthchnh"/>
                        <w:shd w:val="clear" w:color="auto" w:fill="auto"/>
                        <w:spacing w:before="120" w:after="120" w:line="360" w:lineRule="exact"/>
                        <w:jc w:val="center"/>
                        <w:rPr>
                          <w:sz w:val="28"/>
                          <w:szCs w:val="28"/>
                          <w:lang w:val="en-US"/>
                        </w:rPr>
                      </w:pPr>
                      <w:r w:rsidRPr="00930451">
                        <w:rPr>
                          <w:rStyle w:val="ChthchnhExact"/>
                          <w:b/>
                          <w:bCs/>
                          <w:color w:val="000000"/>
                          <w:spacing w:val="0"/>
                          <w:sz w:val="28"/>
                          <w:szCs w:val="28"/>
                          <w:lang w:val="en-US"/>
                        </w:rPr>
                        <w:t>Nguyễn Huy Tiến</w:t>
                      </w:r>
                    </w:p>
                  </w:txbxContent>
                </v:textbox>
                <w10:wrap type="square" anchorx="margin"/>
              </v:shape>
            </w:pict>
          </mc:Fallback>
        </mc:AlternateContent>
      </w:r>
      <w:r w:rsidR="008A1A71" w:rsidRPr="00D85704">
        <w:rPr>
          <w:rStyle w:val="Vnbnnidung7"/>
          <w:b/>
          <w:bCs/>
          <w:i/>
          <w:iCs/>
          <w:color w:val="0D0D0D" w:themeColor="text1" w:themeTint="F2"/>
        </w:rPr>
        <w:t>Nơi nhận</w:t>
      </w:r>
      <w:r w:rsidR="008A1A71" w:rsidRPr="00D85704">
        <w:rPr>
          <w:rStyle w:val="Vnbnnidung7Khnginnghing"/>
          <w:b/>
          <w:bCs/>
          <w:i w:val="0"/>
          <w:iCs w:val="0"/>
          <w:noProof w:val="0"/>
          <w:color w:val="0D0D0D" w:themeColor="text1" w:themeTint="F2"/>
        </w:rPr>
        <w:t>:</w:t>
      </w:r>
    </w:p>
    <w:p w14:paraId="5B8048AA" w14:textId="77777777" w:rsidR="00C40EC7" w:rsidRPr="00D85704" w:rsidRDefault="004D7172" w:rsidP="0022285A">
      <w:pPr>
        <w:pStyle w:val="Vnbnnidung80"/>
        <w:numPr>
          <w:ilvl w:val="0"/>
          <w:numId w:val="5"/>
        </w:numPr>
        <w:shd w:val="clear" w:color="auto" w:fill="auto"/>
        <w:tabs>
          <w:tab w:val="left" w:pos="140"/>
        </w:tabs>
        <w:ind w:left="20"/>
        <w:rPr>
          <w:color w:val="0D0D0D" w:themeColor="text1" w:themeTint="F2"/>
          <w:lang w:val="en-US"/>
        </w:rPr>
      </w:pPr>
      <w:r w:rsidRPr="00D85704">
        <w:rPr>
          <w:color w:val="0D0D0D" w:themeColor="text1" w:themeTint="F2"/>
        </w:rPr>
        <w:t>Ủy ban Thường vụ Quốc hội (để giám sát);</w:t>
      </w:r>
      <w:r w:rsidRPr="00D85704">
        <w:rPr>
          <w:color w:val="0D0D0D" w:themeColor="text1" w:themeTint="F2"/>
        </w:rPr>
        <w:br/>
        <w:t>- Ủy ban Pháp luật và Tư pháp của Quốc hội;</w:t>
      </w:r>
      <w:r w:rsidRPr="00D85704">
        <w:rPr>
          <w:color w:val="0D0D0D" w:themeColor="text1" w:themeTint="F2"/>
        </w:rPr>
        <w:br/>
        <w:t>- Ủy ban Dân nguyện và Giám sát của Quốc hội;</w:t>
      </w:r>
      <w:r w:rsidRPr="00D85704">
        <w:rPr>
          <w:color w:val="0D0D0D" w:themeColor="text1" w:themeTint="F2"/>
        </w:rPr>
        <w:br/>
        <w:t>- Ban Nội chính Trung ương;</w:t>
      </w:r>
      <w:r w:rsidRPr="00D85704">
        <w:rPr>
          <w:color w:val="0D0D0D" w:themeColor="text1" w:themeTint="F2"/>
        </w:rPr>
        <w:br/>
        <w:t>- Văn phòng Trung ương Đảng;</w:t>
      </w:r>
      <w:r w:rsidRPr="00D85704">
        <w:rPr>
          <w:color w:val="0D0D0D" w:themeColor="text1" w:themeTint="F2"/>
        </w:rPr>
        <w:br/>
        <w:t>- Văn phòng Chủ tịch nước;</w:t>
      </w:r>
      <w:r w:rsidRPr="00D85704">
        <w:rPr>
          <w:color w:val="0D0D0D" w:themeColor="text1" w:themeTint="F2"/>
        </w:rPr>
        <w:br/>
        <w:t>- Văn phòng Chính phủ;</w:t>
      </w:r>
      <w:r w:rsidRPr="00D85704">
        <w:rPr>
          <w:color w:val="0D0D0D" w:themeColor="text1" w:themeTint="F2"/>
        </w:rPr>
        <w:br/>
        <w:t>- Tòa án nhân dân tối cao;</w:t>
      </w:r>
      <w:r w:rsidRPr="00D85704">
        <w:rPr>
          <w:color w:val="0D0D0D" w:themeColor="text1" w:themeTint="F2"/>
        </w:rPr>
        <w:br/>
        <w:t>- Bộ Công an; </w:t>
      </w:r>
      <w:r w:rsidRPr="00D85704">
        <w:rPr>
          <w:color w:val="0D0D0D" w:themeColor="text1" w:themeTint="F2"/>
        </w:rPr>
        <w:br/>
        <w:t>- Bộ Quốc phòng;</w:t>
      </w:r>
      <w:r w:rsidRPr="00D85704">
        <w:rPr>
          <w:color w:val="0D0D0D" w:themeColor="text1" w:themeTint="F2"/>
        </w:rPr>
        <w:br/>
        <w:t>- Bộ Tư pháp;</w:t>
      </w:r>
      <w:r w:rsidRPr="00D85704">
        <w:rPr>
          <w:color w:val="0D0D0D" w:themeColor="text1" w:themeTint="F2"/>
        </w:rPr>
        <w:br/>
        <w:t>- Bộ Tài chính;</w:t>
      </w:r>
    </w:p>
    <w:p w14:paraId="2887ACA3" w14:textId="676AD91A" w:rsidR="008A1A71" w:rsidRPr="00D85704" w:rsidRDefault="00C40EC7" w:rsidP="0022285A">
      <w:pPr>
        <w:pStyle w:val="Vnbnnidung80"/>
        <w:numPr>
          <w:ilvl w:val="0"/>
          <w:numId w:val="5"/>
        </w:numPr>
        <w:shd w:val="clear" w:color="auto" w:fill="auto"/>
        <w:tabs>
          <w:tab w:val="left" w:pos="140"/>
        </w:tabs>
        <w:ind w:left="20"/>
        <w:rPr>
          <w:color w:val="0D0D0D" w:themeColor="text1" w:themeTint="F2"/>
          <w:lang w:val="en-US"/>
        </w:rPr>
      </w:pPr>
      <w:r w:rsidRPr="00D85704">
        <w:rPr>
          <w:color w:val="0D0D0D" w:themeColor="text1" w:themeTint="F2"/>
          <w:lang w:val="en-US"/>
        </w:rPr>
        <w:t>Bộ Nông nghiệp và Môi trường;</w:t>
      </w:r>
      <w:r w:rsidR="004D7172" w:rsidRPr="00D85704">
        <w:rPr>
          <w:color w:val="0D0D0D" w:themeColor="text1" w:themeTint="F2"/>
        </w:rPr>
        <w:br/>
        <w:t>- Các Phó Viện trưởng VKSTC (để thực hiện);</w:t>
      </w:r>
      <w:r w:rsidR="004D7172" w:rsidRPr="00D85704">
        <w:rPr>
          <w:color w:val="0D0D0D" w:themeColor="text1" w:themeTint="F2"/>
        </w:rPr>
        <w:br/>
        <w:t>- Viện kiểm sát quân sự trung ương;</w:t>
      </w:r>
      <w:r w:rsidR="004D7172" w:rsidRPr="00D85704">
        <w:rPr>
          <w:color w:val="0D0D0D" w:themeColor="text1" w:themeTint="F2"/>
        </w:rPr>
        <w:br/>
        <w:t>- Các đơn vị thuộc VKSTC (để thực hiện);</w:t>
      </w:r>
      <w:r w:rsidR="004D7172" w:rsidRPr="00D85704">
        <w:rPr>
          <w:color w:val="0D0D0D" w:themeColor="text1" w:themeTint="F2"/>
        </w:rPr>
        <w:br/>
        <w:t>- VKSND các tỉnh, thành phố (để thực hiện);</w:t>
      </w:r>
      <w:r w:rsidR="004D7172" w:rsidRPr="00D85704">
        <w:rPr>
          <w:color w:val="0D0D0D" w:themeColor="text1" w:themeTint="F2"/>
        </w:rPr>
        <w:br/>
        <w:t>- Công báo, Cổng Thông tin điện tử VKSTC (để đăng tải);</w:t>
      </w:r>
      <w:r w:rsidR="004D7172" w:rsidRPr="00D85704">
        <w:rPr>
          <w:color w:val="0D0D0D" w:themeColor="text1" w:themeTint="F2"/>
        </w:rPr>
        <w:br/>
        <w:t>- Lưu: VT, V14.</w:t>
      </w:r>
    </w:p>
    <w:sectPr w:rsidR="008A1A71" w:rsidRPr="00D85704" w:rsidSect="0013478D">
      <w:headerReference w:type="even" r:id="rId7"/>
      <w:headerReference w:type="default" r:id="rId8"/>
      <w:type w:val="continuous"/>
      <w:pgSz w:w="11909" w:h="16838"/>
      <w:pgMar w:top="1276" w:right="1134" w:bottom="851"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EAF6C9" w14:textId="77777777" w:rsidR="003B5640" w:rsidRDefault="003B5640">
      <w:r>
        <w:separator/>
      </w:r>
    </w:p>
  </w:endnote>
  <w:endnote w:type="continuationSeparator" w:id="0">
    <w:p w14:paraId="42D40240" w14:textId="77777777" w:rsidR="003B5640" w:rsidRDefault="003B5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65889E" w14:textId="77777777" w:rsidR="003B5640" w:rsidRDefault="003B5640">
      <w:r>
        <w:separator/>
      </w:r>
    </w:p>
  </w:footnote>
  <w:footnote w:type="continuationSeparator" w:id="0">
    <w:p w14:paraId="733D4315" w14:textId="77777777" w:rsidR="003B5640" w:rsidRDefault="003B56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854D4" w14:textId="202AF154" w:rsidR="0013478D" w:rsidRDefault="00990EB6">
    <w:pPr>
      <w:pStyle w:val="Header"/>
    </w:pPr>
    <w:r>
      <w:rPr>
        <w:noProof/>
        <w:lang w:val="en-US" w:eastAsia="en-US"/>
      </w:rPr>
      <mc:AlternateContent>
        <mc:Choice Requires="wps">
          <w:drawing>
            <wp:anchor distT="0" distB="0" distL="63500" distR="63500" simplePos="0" relativeHeight="251658240" behindDoc="1" locked="0" layoutInCell="1" allowOverlap="1" wp14:anchorId="0313084E" wp14:editId="2B2D61F8">
              <wp:simplePos x="0" y="0"/>
              <wp:positionH relativeFrom="page">
                <wp:posOffset>4067908</wp:posOffset>
              </wp:positionH>
              <wp:positionV relativeFrom="page">
                <wp:posOffset>328247</wp:posOffset>
              </wp:positionV>
              <wp:extent cx="71071" cy="761170"/>
              <wp:effectExtent l="0" t="0" r="5715" b="127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71" cy="761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37D02" w14:textId="77777777" w:rsidR="008A1A71" w:rsidRDefault="008A1A71">
                          <w:pPr>
                            <w:pStyle w:val="utranghocchntrang1"/>
                            <w:shd w:val="clear" w:color="auto" w:fill="auto"/>
                            <w:spacing w:line="240" w:lineRule="auto"/>
                          </w:pPr>
                          <w:r>
                            <w:rPr>
                              <w:rStyle w:val="utranghocchntrang0"/>
                              <w:noProof w:val="0"/>
                              <w:color w:val="000000"/>
                            </w:rPr>
                            <w:t>2</w:t>
                          </w:r>
                        </w:p>
                        <w:p w14:paraId="7CC506B0" w14:textId="77777777" w:rsidR="0013478D" w:rsidRDefault="0013478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13084E" id="_x0000_t202" coordsize="21600,21600" o:spt="202" path="m,l,21600r21600,l21600,xe">
              <v:stroke joinstyle="miter"/>
              <v:path gradientshapeok="t" o:connecttype="rect"/>
            </v:shapetype>
            <v:shape id="Text Box 1" o:spid="_x0000_s1027" type="#_x0000_t202" style="position:absolute;margin-left:320.3pt;margin-top:25.85pt;width:5.6pt;height:59.95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" filled="f" stroked="f">
              <v:textbox inset="0,0,0,0">
                <w:txbxContent>
                  <w:p w14:paraId="56B37D02" w14:textId="77777777" w:rsidR="008A1A71" w:rsidRDefault="008A1A71">
                    <w:pPr>
                      <w:pStyle w:val="utranghocchntrang1"/>
                      <w:shd w:val="clear" w:color="auto" w:fill="auto"/>
                      <w:spacing w:line="240" w:lineRule="auto"/>
                    </w:pPr>
                    <w:r>
                      <w:rPr>
                        <w:rStyle w:val="utranghocchntrang0"/>
                        <w:noProof w:val="0"/>
                        <w:color w:val="000000"/>
                      </w:rPr>
                      <w:t>2</w:t>
                    </w:r>
                  </w:p>
                  <w:p w14:paraId="7CC506B0" w14:textId="77777777" w:rsidR="0013478D" w:rsidRDefault="0013478D"/>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0DD8B" w14:textId="77777777" w:rsidR="008A1A71" w:rsidRDefault="00990EB6">
    <w:pPr>
      <w:rPr>
        <w:color w:val="auto"/>
        <w:sz w:val="2"/>
        <w:szCs w:val="2"/>
      </w:rPr>
    </w:pPr>
    <w:r>
      <w:rPr>
        <w:noProof/>
        <w:lang w:val="en-US" w:eastAsia="en-US"/>
      </w:rPr>
      <mc:AlternateContent>
        <mc:Choice Requires="wps">
          <w:drawing>
            <wp:anchor distT="0" distB="0" distL="63500" distR="63500" simplePos="0" relativeHeight="251660288" behindDoc="1" locked="0" layoutInCell="1" allowOverlap="1" wp14:anchorId="02D22260" wp14:editId="527D7450">
              <wp:simplePos x="0" y="0"/>
              <wp:positionH relativeFrom="page">
                <wp:posOffset>3356610</wp:posOffset>
              </wp:positionH>
              <wp:positionV relativeFrom="page">
                <wp:posOffset>723900</wp:posOffset>
              </wp:positionV>
              <wp:extent cx="75565" cy="118745"/>
              <wp:effectExtent l="381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1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9F162" w14:textId="36D0BE74" w:rsidR="008A1A71" w:rsidRPr="000D48E0" w:rsidRDefault="000D48E0">
                          <w:pPr>
                            <w:pStyle w:val="utranghocchntrang1"/>
                            <w:shd w:val="clear" w:color="auto" w:fill="auto"/>
                            <w:spacing w:line="240" w:lineRule="auto"/>
                            <w:rPr>
                              <w:lang w:val="en-US"/>
                            </w:rPr>
                          </w:pPr>
                          <w:r>
                            <w:rPr>
                              <w:rStyle w:val="utranghocchntrang0"/>
                              <w:noProof w:val="0"/>
                              <w:color w:val="000000"/>
                              <w:lang w:val="en-US"/>
                            </w:rPr>
                            <w:t>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2D22260" id="_x0000_t202" coordsize="21600,21600" o:spt="202" path="m,l,21600r21600,l21600,xe">
              <v:stroke joinstyle="miter"/>
              <v:path gradientshapeok="t" o:connecttype="rect"/>
            </v:shapetype>
            <v:shape id="Text Box 2" o:spid="_x0000_s1028" type="#_x0000_t202" style="position:absolute;margin-left:264.3pt;margin-top:57pt;width:5.95pt;height:9.35pt;z-index:-2516561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" filled="f" stroked="f">
              <v:textbox style="mso-fit-shape-to-text:t" inset="0,0,0,0">
                <w:txbxContent>
                  <w:p w14:paraId="3CF9F162" w14:textId="36D0BE74" w:rsidR="008A1A71" w:rsidRPr="000D48E0" w:rsidRDefault="000D48E0">
                    <w:pPr>
                      <w:pStyle w:val="utranghocchntrang1"/>
                      <w:shd w:val="clear" w:color="auto" w:fill="auto"/>
                      <w:spacing w:line="240" w:lineRule="auto"/>
                      <w:rPr>
                        <w:lang w:val="en-US"/>
                      </w:rPr>
                    </w:pPr>
                    <w:r>
                      <w:rPr>
                        <w:rStyle w:val="utranghocchntrang0"/>
                        <w:noProof w:val="0"/>
                        <w:color w:val="000000"/>
                        <w:lang w:val="en-US"/>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09"/>
    <w:multiLevelType w:val="multilevel"/>
    <w:tmpl w:val="00000008"/>
    <w:lvl w:ilvl="0">
      <w:start w:val="1"/>
      <w:numFmt w:val="bullet"/>
      <w:lvlText w:val="-"/>
      <w:lvlJc w:val="left"/>
      <w:rPr>
        <w:rFonts w:ascii="Times New Roman" w:hAnsi="Times New Roman"/>
        <w:b w:val="0"/>
        <w:i w:val="0"/>
        <w:smallCaps w:val="0"/>
        <w:strike w:val="0"/>
        <w:color w:val="000000"/>
        <w:spacing w:val="0"/>
        <w:w w:val="100"/>
        <w:position w:val="0"/>
        <w:sz w:val="21"/>
        <w:u w:val="none"/>
      </w:rPr>
    </w:lvl>
    <w:lvl w:ilvl="1">
      <w:start w:val="1"/>
      <w:numFmt w:val="bullet"/>
      <w:lvlText w:val="-"/>
      <w:lvlJc w:val="left"/>
      <w:rPr>
        <w:rFonts w:ascii="Times New Roman" w:hAnsi="Times New Roman"/>
        <w:b w:val="0"/>
        <w:i w:val="0"/>
        <w:smallCaps w:val="0"/>
        <w:strike w:val="0"/>
        <w:color w:val="000000"/>
        <w:spacing w:val="0"/>
        <w:w w:val="100"/>
        <w:position w:val="0"/>
        <w:sz w:val="21"/>
        <w:u w:val="none"/>
      </w:rPr>
    </w:lvl>
    <w:lvl w:ilvl="2">
      <w:start w:val="1"/>
      <w:numFmt w:val="bullet"/>
      <w:lvlText w:val="-"/>
      <w:lvlJc w:val="left"/>
      <w:rPr>
        <w:rFonts w:ascii="Times New Roman" w:hAnsi="Times New Roman"/>
        <w:b w:val="0"/>
        <w:i w:val="0"/>
        <w:smallCaps w:val="0"/>
        <w:strike w:val="0"/>
        <w:color w:val="000000"/>
        <w:spacing w:val="0"/>
        <w:w w:val="100"/>
        <w:position w:val="0"/>
        <w:sz w:val="21"/>
        <w:u w:val="none"/>
      </w:rPr>
    </w:lvl>
    <w:lvl w:ilvl="3">
      <w:start w:val="1"/>
      <w:numFmt w:val="bullet"/>
      <w:lvlText w:val="-"/>
      <w:lvlJc w:val="left"/>
      <w:rPr>
        <w:rFonts w:ascii="Times New Roman" w:hAnsi="Times New Roman"/>
        <w:b w:val="0"/>
        <w:i w:val="0"/>
        <w:smallCaps w:val="0"/>
        <w:strike w:val="0"/>
        <w:color w:val="000000"/>
        <w:spacing w:val="0"/>
        <w:w w:val="100"/>
        <w:position w:val="0"/>
        <w:sz w:val="21"/>
        <w:u w:val="none"/>
      </w:rPr>
    </w:lvl>
    <w:lvl w:ilvl="4">
      <w:start w:val="1"/>
      <w:numFmt w:val="bullet"/>
      <w:lvlText w:val="-"/>
      <w:lvlJc w:val="left"/>
      <w:rPr>
        <w:rFonts w:ascii="Times New Roman" w:hAnsi="Times New Roman"/>
        <w:b w:val="0"/>
        <w:i w:val="0"/>
        <w:smallCaps w:val="0"/>
        <w:strike w:val="0"/>
        <w:color w:val="000000"/>
        <w:spacing w:val="0"/>
        <w:w w:val="100"/>
        <w:position w:val="0"/>
        <w:sz w:val="21"/>
        <w:u w:val="none"/>
      </w:rPr>
    </w:lvl>
    <w:lvl w:ilvl="5">
      <w:start w:val="1"/>
      <w:numFmt w:val="bullet"/>
      <w:lvlText w:val="-"/>
      <w:lvlJc w:val="left"/>
      <w:rPr>
        <w:rFonts w:ascii="Times New Roman" w:hAnsi="Times New Roman"/>
        <w:b w:val="0"/>
        <w:i w:val="0"/>
        <w:smallCaps w:val="0"/>
        <w:strike w:val="0"/>
        <w:color w:val="000000"/>
        <w:spacing w:val="0"/>
        <w:w w:val="100"/>
        <w:position w:val="0"/>
        <w:sz w:val="21"/>
        <w:u w:val="none"/>
      </w:rPr>
    </w:lvl>
    <w:lvl w:ilvl="6">
      <w:start w:val="1"/>
      <w:numFmt w:val="bullet"/>
      <w:lvlText w:val="-"/>
      <w:lvlJc w:val="left"/>
      <w:rPr>
        <w:rFonts w:ascii="Times New Roman" w:hAnsi="Times New Roman"/>
        <w:b w:val="0"/>
        <w:i w:val="0"/>
        <w:smallCaps w:val="0"/>
        <w:strike w:val="0"/>
        <w:color w:val="000000"/>
        <w:spacing w:val="0"/>
        <w:w w:val="100"/>
        <w:position w:val="0"/>
        <w:sz w:val="21"/>
        <w:u w:val="none"/>
      </w:rPr>
    </w:lvl>
    <w:lvl w:ilvl="7">
      <w:start w:val="1"/>
      <w:numFmt w:val="bullet"/>
      <w:lvlText w:val="-"/>
      <w:lvlJc w:val="left"/>
      <w:rPr>
        <w:rFonts w:ascii="Times New Roman" w:hAnsi="Times New Roman"/>
        <w:b w:val="0"/>
        <w:i w:val="0"/>
        <w:smallCaps w:val="0"/>
        <w:strike w:val="0"/>
        <w:color w:val="000000"/>
        <w:spacing w:val="0"/>
        <w:w w:val="100"/>
        <w:position w:val="0"/>
        <w:sz w:val="21"/>
        <w:u w:val="none"/>
      </w:rPr>
    </w:lvl>
    <w:lvl w:ilvl="8">
      <w:start w:val="1"/>
      <w:numFmt w:val="bullet"/>
      <w:lvlText w:val="-"/>
      <w:lvlJc w:val="left"/>
      <w:rPr>
        <w:rFonts w:ascii="Times New Roman" w:hAnsi="Times New Roman"/>
        <w:b w:val="0"/>
        <w:i w:val="0"/>
        <w:smallCaps w:val="0"/>
        <w:strike w:val="0"/>
        <w:color w:val="000000"/>
        <w:spacing w:val="0"/>
        <w:w w:val="100"/>
        <w:position w:val="0"/>
        <w:sz w:val="21"/>
        <w:u w:val="no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evenAndOddHeaders/>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A71"/>
    <w:rsid w:val="00051222"/>
    <w:rsid w:val="00056540"/>
    <w:rsid w:val="000926E0"/>
    <w:rsid w:val="000C3115"/>
    <w:rsid w:val="000D48E0"/>
    <w:rsid w:val="00101250"/>
    <w:rsid w:val="00115F5D"/>
    <w:rsid w:val="00132BA4"/>
    <w:rsid w:val="00133267"/>
    <w:rsid w:val="0013478D"/>
    <w:rsid w:val="00136067"/>
    <w:rsid w:val="00136E26"/>
    <w:rsid w:val="00144427"/>
    <w:rsid w:val="0014611C"/>
    <w:rsid w:val="00183FF0"/>
    <w:rsid w:val="0022285A"/>
    <w:rsid w:val="003073E0"/>
    <w:rsid w:val="003151E5"/>
    <w:rsid w:val="00355E0E"/>
    <w:rsid w:val="00361363"/>
    <w:rsid w:val="00361AC9"/>
    <w:rsid w:val="0037071C"/>
    <w:rsid w:val="003B5640"/>
    <w:rsid w:val="00421FDB"/>
    <w:rsid w:val="00422969"/>
    <w:rsid w:val="00437372"/>
    <w:rsid w:val="004565E7"/>
    <w:rsid w:val="004A16E6"/>
    <w:rsid w:val="004D7172"/>
    <w:rsid w:val="004D76C9"/>
    <w:rsid w:val="0056269F"/>
    <w:rsid w:val="0058283B"/>
    <w:rsid w:val="005C515E"/>
    <w:rsid w:val="00604AF7"/>
    <w:rsid w:val="00624736"/>
    <w:rsid w:val="00675FC1"/>
    <w:rsid w:val="00706A28"/>
    <w:rsid w:val="007409FB"/>
    <w:rsid w:val="00745D63"/>
    <w:rsid w:val="00767D76"/>
    <w:rsid w:val="007D7B9F"/>
    <w:rsid w:val="007E6FE7"/>
    <w:rsid w:val="0085387A"/>
    <w:rsid w:val="008901B1"/>
    <w:rsid w:val="008949F3"/>
    <w:rsid w:val="008A13BD"/>
    <w:rsid w:val="008A1A71"/>
    <w:rsid w:val="008C28D4"/>
    <w:rsid w:val="008F3B59"/>
    <w:rsid w:val="008F62A0"/>
    <w:rsid w:val="00930451"/>
    <w:rsid w:val="00990A53"/>
    <w:rsid w:val="00990EB6"/>
    <w:rsid w:val="009D324D"/>
    <w:rsid w:val="009F2411"/>
    <w:rsid w:val="00A2434D"/>
    <w:rsid w:val="00AB2F67"/>
    <w:rsid w:val="00B81AB8"/>
    <w:rsid w:val="00BB4F0F"/>
    <w:rsid w:val="00C2650E"/>
    <w:rsid w:val="00C40EC7"/>
    <w:rsid w:val="00CE1C44"/>
    <w:rsid w:val="00D54678"/>
    <w:rsid w:val="00D651D0"/>
    <w:rsid w:val="00D85704"/>
    <w:rsid w:val="00D93E49"/>
    <w:rsid w:val="00D96731"/>
    <w:rsid w:val="00DF4EB9"/>
    <w:rsid w:val="00E24741"/>
    <w:rsid w:val="00E71EF6"/>
    <w:rsid w:val="00F91E61"/>
    <w:rsid w:val="00FB06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49423"/>
  <w14:defaultImageDpi w14:val="0"/>
  <w15:docId w15:val="{67086119-E58F-4AA5-8CA8-F6F68353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Hyperlink" w:semiHidden="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cs="Times New Roman"/>
      <w:color w:val="0066CC"/>
      <w:u w:val="single"/>
    </w:rPr>
  </w:style>
  <w:style w:type="character" w:customStyle="1" w:styleId="ChthchnhExact">
    <w:name w:val="Chú thích ?nh Exact"/>
    <w:basedOn w:val="DefaultParagraphFont"/>
    <w:link w:val="Chthchnh"/>
    <w:uiPriority w:val="99"/>
    <w:locked/>
    <w:rPr>
      <w:rFonts w:ascii="Times New Roman" w:hAnsi="Times New Roman" w:cs="Times New Roman"/>
      <w:b/>
      <w:bCs/>
      <w:spacing w:val="6"/>
      <w:sz w:val="25"/>
      <w:szCs w:val="25"/>
      <w:u w:val="none"/>
    </w:rPr>
  </w:style>
  <w:style w:type="character" w:customStyle="1" w:styleId="Vnbnnidung2">
    <w:name w:val="Văn b?n n?i dung (2)_"/>
    <w:basedOn w:val="DefaultParagraphFont"/>
    <w:link w:val="Vnbnnidung20"/>
    <w:uiPriority w:val="99"/>
    <w:locked/>
    <w:rPr>
      <w:rFonts w:ascii="Times New Roman" w:hAnsi="Times New Roman" w:cs="Times New Roman"/>
      <w:b/>
      <w:bCs/>
      <w:sz w:val="26"/>
      <w:szCs w:val="26"/>
      <w:u w:val="none"/>
    </w:rPr>
  </w:style>
  <w:style w:type="character" w:customStyle="1" w:styleId="Vnbnnidung3">
    <w:name w:val="Văn b?n n?i dung (3)_"/>
    <w:basedOn w:val="DefaultParagraphFont"/>
    <w:link w:val="Vnbnnidung30"/>
    <w:uiPriority w:val="99"/>
    <w:locked/>
    <w:rPr>
      <w:rFonts w:ascii="Bookman Old Style" w:hAnsi="Bookman Old Style" w:cs="Bookman Old Style"/>
      <w:b/>
      <w:bCs/>
      <w:sz w:val="9"/>
      <w:szCs w:val="9"/>
      <w:u w:val="none"/>
    </w:rPr>
  </w:style>
  <w:style w:type="character" w:customStyle="1" w:styleId="Vnbnnidung4">
    <w:name w:val="Văn b?n n?i dung (4)_"/>
    <w:basedOn w:val="DefaultParagraphFont"/>
    <w:link w:val="Vnbnnidung40"/>
    <w:uiPriority w:val="99"/>
    <w:locked/>
    <w:rPr>
      <w:rFonts w:ascii="Times New Roman" w:hAnsi="Times New Roman" w:cs="Times New Roman"/>
      <w:i/>
      <w:iCs/>
      <w:sz w:val="28"/>
      <w:szCs w:val="28"/>
      <w:u w:val="none"/>
    </w:rPr>
  </w:style>
  <w:style w:type="character" w:customStyle="1" w:styleId="Vnbnnidung416pt">
    <w:name w:val="Văn b?n n?i dung (4) + 16 pt"/>
    <w:aliases w:val="Không in nghiêng"/>
    <w:basedOn w:val="Vnbnnidung4"/>
    <w:uiPriority w:val="99"/>
    <w:rPr>
      <w:rFonts w:ascii="Times New Roman" w:hAnsi="Times New Roman" w:cs="Times New Roman"/>
      <w:i w:val="0"/>
      <w:iCs w:val="0"/>
      <w:sz w:val="32"/>
      <w:szCs w:val="32"/>
      <w:u w:val="none"/>
    </w:rPr>
  </w:style>
  <w:style w:type="character" w:customStyle="1" w:styleId="Vnbnnidung4Khnginnghing">
    <w:name w:val="Văn b?n n?i dung (4) + Không in nghiêng"/>
    <w:basedOn w:val="Vnbnnidung4"/>
    <w:uiPriority w:val="99"/>
    <w:rPr>
      <w:rFonts w:ascii="Times New Roman" w:hAnsi="Times New Roman" w:cs="Times New Roman"/>
      <w:i w:val="0"/>
      <w:iCs w:val="0"/>
      <w:sz w:val="28"/>
      <w:szCs w:val="28"/>
      <w:u w:val="none"/>
    </w:rPr>
  </w:style>
  <w:style w:type="character" w:customStyle="1" w:styleId="Vnbnnidung416pt1">
    <w:name w:val="Văn b?n n?i dung (4) + 16 pt1"/>
    <w:aliases w:val="Không in nghiêng1"/>
    <w:basedOn w:val="Vnbnnidung4"/>
    <w:uiPriority w:val="99"/>
    <w:rPr>
      <w:rFonts w:ascii="Times New Roman" w:hAnsi="Times New Roman" w:cs="Times New Roman"/>
      <w:i w:val="0"/>
      <w:iCs w:val="0"/>
      <w:sz w:val="32"/>
      <w:szCs w:val="32"/>
      <w:u w:val="none"/>
    </w:rPr>
  </w:style>
  <w:style w:type="character" w:customStyle="1" w:styleId="Vnbnnidung">
    <w:name w:val="Văn b?n n?i dung_"/>
    <w:basedOn w:val="DefaultParagraphFont"/>
    <w:link w:val="Vnbnnidung1"/>
    <w:uiPriority w:val="99"/>
    <w:locked/>
    <w:rPr>
      <w:rFonts w:ascii="Times New Roman" w:hAnsi="Times New Roman" w:cs="Times New Roman"/>
      <w:sz w:val="28"/>
      <w:szCs w:val="28"/>
      <w:u w:val="none"/>
    </w:rPr>
  </w:style>
  <w:style w:type="character" w:customStyle="1" w:styleId="VnbnnidungInnghing">
    <w:name w:val="Văn b?n n?i dung + In nghiêng"/>
    <w:basedOn w:val="Vnbnnidung"/>
    <w:uiPriority w:val="99"/>
    <w:rPr>
      <w:rFonts w:ascii="Times New Roman" w:hAnsi="Times New Roman" w:cs="Times New Roman"/>
      <w:i/>
      <w:iCs/>
      <w:sz w:val="28"/>
      <w:szCs w:val="28"/>
      <w:u w:val="none"/>
    </w:rPr>
  </w:style>
  <w:style w:type="character" w:customStyle="1" w:styleId="utranghocchntrang">
    <w:name w:val="Đ?u trang ho?c chân trang_"/>
    <w:basedOn w:val="DefaultParagraphFont"/>
    <w:link w:val="utranghocchntrang1"/>
    <w:uiPriority w:val="99"/>
    <w:locked/>
    <w:rPr>
      <w:rFonts w:ascii="Times New Roman" w:hAnsi="Times New Roman" w:cs="Times New Roman"/>
      <w:noProof/>
      <w:sz w:val="26"/>
      <w:szCs w:val="26"/>
      <w:u w:val="none"/>
    </w:rPr>
  </w:style>
  <w:style w:type="character" w:customStyle="1" w:styleId="utranghocchntrang0">
    <w:name w:val="Đ?u trang ho?c chân trang"/>
    <w:basedOn w:val="utranghocchntrang"/>
    <w:uiPriority w:val="99"/>
    <w:rPr>
      <w:rFonts w:ascii="Times New Roman" w:hAnsi="Times New Roman" w:cs="Times New Roman"/>
      <w:noProof/>
      <w:sz w:val="26"/>
      <w:szCs w:val="26"/>
      <w:u w:val="none"/>
    </w:rPr>
  </w:style>
  <w:style w:type="character" w:customStyle="1" w:styleId="Vnbnnidung5">
    <w:name w:val="Văn b?n n?i dung (5)_"/>
    <w:basedOn w:val="DefaultParagraphFont"/>
    <w:link w:val="Vnbnnidung50"/>
    <w:uiPriority w:val="99"/>
    <w:locked/>
    <w:rPr>
      <w:rFonts w:ascii="Corbel" w:hAnsi="Corbel" w:cs="Corbel"/>
      <w:sz w:val="8"/>
      <w:szCs w:val="8"/>
      <w:u w:val="none"/>
    </w:rPr>
  </w:style>
  <w:style w:type="character" w:customStyle="1" w:styleId="Vnbnnidung0">
    <w:name w:val="Văn b?n n?i dung"/>
    <w:basedOn w:val="Vnbnnidung"/>
    <w:uiPriority w:val="99"/>
    <w:rPr>
      <w:rFonts w:ascii="Times New Roman" w:hAnsi="Times New Roman" w:cs="Times New Roman"/>
      <w:sz w:val="28"/>
      <w:szCs w:val="28"/>
      <w:u w:val="none"/>
    </w:rPr>
  </w:style>
  <w:style w:type="character" w:customStyle="1" w:styleId="Vnbnnidung14">
    <w:name w:val="Văn b?n n?i dung + 14"/>
    <w:aliases w:val="5 pt,In đ?m,In nghiêng,Gi?n cách 0 pt"/>
    <w:basedOn w:val="Vnbnnidung"/>
    <w:uiPriority w:val="99"/>
    <w:rPr>
      <w:rFonts w:ascii="Times New Roman" w:hAnsi="Times New Roman" w:cs="Times New Roman"/>
      <w:b/>
      <w:bCs/>
      <w:i/>
      <w:iCs/>
      <w:spacing w:val="10"/>
      <w:sz w:val="29"/>
      <w:szCs w:val="29"/>
      <w:u w:val="none"/>
    </w:rPr>
  </w:style>
  <w:style w:type="character" w:customStyle="1" w:styleId="Vnbnnidung6">
    <w:name w:val="Văn b?n n?i dung (6)_"/>
    <w:basedOn w:val="DefaultParagraphFont"/>
    <w:link w:val="Vnbnnidung60"/>
    <w:uiPriority w:val="99"/>
    <w:locked/>
    <w:rPr>
      <w:rFonts w:ascii="Bookman Old Style" w:hAnsi="Bookman Old Style" w:cs="Bookman Old Style"/>
      <w:noProof/>
      <w:sz w:val="8"/>
      <w:szCs w:val="8"/>
      <w:u w:val="none"/>
    </w:rPr>
  </w:style>
  <w:style w:type="character" w:customStyle="1" w:styleId="Vnbnnidung7">
    <w:name w:val="Văn b?n n?i dung (7)_"/>
    <w:basedOn w:val="DefaultParagraphFont"/>
    <w:link w:val="Vnbnnidung70"/>
    <w:uiPriority w:val="99"/>
    <w:locked/>
    <w:rPr>
      <w:rFonts w:ascii="Times New Roman" w:hAnsi="Times New Roman" w:cs="Times New Roman"/>
      <w:b/>
      <w:bCs/>
      <w:i/>
      <w:iCs/>
      <w:sz w:val="21"/>
      <w:szCs w:val="21"/>
      <w:u w:val="none"/>
    </w:rPr>
  </w:style>
  <w:style w:type="character" w:customStyle="1" w:styleId="Vnbnnidung7Khnginnghing">
    <w:name w:val="Văn b?n n?i dung (7) + Không in nghiêng"/>
    <w:basedOn w:val="Vnbnnidung7"/>
    <w:uiPriority w:val="99"/>
    <w:rPr>
      <w:rFonts w:ascii="Times New Roman" w:hAnsi="Times New Roman" w:cs="Times New Roman"/>
      <w:b/>
      <w:bCs/>
      <w:i w:val="0"/>
      <w:iCs w:val="0"/>
      <w:noProof/>
      <w:sz w:val="21"/>
      <w:szCs w:val="21"/>
      <w:u w:val="none"/>
    </w:rPr>
  </w:style>
  <w:style w:type="character" w:customStyle="1" w:styleId="Vnbnnidung8">
    <w:name w:val="Văn b?n n?i dung (8)_"/>
    <w:basedOn w:val="DefaultParagraphFont"/>
    <w:link w:val="Vnbnnidung80"/>
    <w:uiPriority w:val="99"/>
    <w:locked/>
    <w:rPr>
      <w:rFonts w:ascii="Times New Roman" w:hAnsi="Times New Roman" w:cs="Times New Roman"/>
      <w:sz w:val="21"/>
      <w:szCs w:val="21"/>
      <w:u w:val="none"/>
    </w:rPr>
  </w:style>
  <w:style w:type="character" w:customStyle="1" w:styleId="Vnbnnidung8Gincch1pt">
    <w:name w:val="Văn b?n n?i dung (8) + Gi?n cách 1 pt"/>
    <w:basedOn w:val="Vnbnnidung8"/>
    <w:uiPriority w:val="99"/>
    <w:rPr>
      <w:rFonts w:ascii="Times New Roman" w:hAnsi="Times New Roman" w:cs="Times New Roman"/>
      <w:spacing w:val="30"/>
      <w:sz w:val="21"/>
      <w:szCs w:val="21"/>
      <w:u w:val="none"/>
    </w:rPr>
  </w:style>
  <w:style w:type="paragraph" w:customStyle="1" w:styleId="Chthchnh">
    <w:name w:val="Chú thích ?nh"/>
    <w:basedOn w:val="Normal"/>
    <w:link w:val="ChthchnhExact"/>
    <w:uiPriority w:val="99"/>
    <w:pPr>
      <w:shd w:val="clear" w:color="auto" w:fill="FFFFFF"/>
      <w:spacing w:line="240" w:lineRule="atLeast"/>
    </w:pPr>
    <w:rPr>
      <w:rFonts w:ascii="Times New Roman" w:hAnsi="Times New Roman" w:cs="Times New Roman"/>
      <w:b/>
      <w:bCs/>
      <w:color w:val="auto"/>
      <w:spacing w:val="6"/>
      <w:sz w:val="25"/>
      <w:szCs w:val="25"/>
    </w:rPr>
  </w:style>
  <w:style w:type="paragraph" w:customStyle="1" w:styleId="Vnbnnidung20">
    <w:name w:val="Văn b?n n?i dung (2)"/>
    <w:basedOn w:val="Normal"/>
    <w:link w:val="Vnbnnidung2"/>
    <w:uiPriority w:val="99"/>
    <w:pPr>
      <w:shd w:val="clear" w:color="auto" w:fill="FFFFFF"/>
      <w:spacing w:after="120" w:line="240" w:lineRule="atLeast"/>
      <w:jc w:val="both"/>
    </w:pPr>
    <w:rPr>
      <w:rFonts w:ascii="Times New Roman" w:hAnsi="Times New Roman" w:cs="Times New Roman"/>
      <w:b/>
      <w:bCs/>
      <w:color w:val="auto"/>
      <w:sz w:val="26"/>
      <w:szCs w:val="26"/>
    </w:rPr>
  </w:style>
  <w:style w:type="paragraph" w:customStyle="1" w:styleId="Vnbnnidung30">
    <w:name w:val="Văn b?n n?i dung (3)"/>
    <w:basedOn w:val="Normal"/>
    <w:link w:val="Vnbnnidung3"/>
    <w:uiPriority w:val="99"/>
    <w:pPr>
      <w:shd w:val="clear" w:color="auto" w:fill="FFFFFF"/>
      <w:spacing w:after="300" w:line="240" w:lineRule="atLeast"/>
      <w:jc w:val="both"/>
    </w:pPr>
    <w:rPr>
      <w:rFonts w:ascii="Bookman Old Style" w:hAnsi="Bookman Old Style" w:cs="Bookman Old Style"/>
      <w:b/>
      <w:bCs/>
      <w:color w:val="auto"/>
      <w:sz w:val="9"/>
      <w:szCs w:val="9"/>
    </w:rPr>
  </w:style>
  <w:style w:type="paragraph" w:customStyle="1" w:styleId="Vnbnnidung40">
    <w:name w:val="Văn b?n n?i dung (4)"/>
    <w:basedOn w:val="Normal"/>
    <w:link w:val="Vnbnnidung4"/>
    <w:uiPriority w:val="99"/>
    <w:pPr>
      <w:shd w:val="clear" w:color="auto" w:fill="FFFFFF"/>
      <w:spacing w:before="300" w:after="480" w:line="240" w:lineRule="atLeast"/>
      <w:jc w:val="both"/>
    </w:pPr>
    <w:rPr>
      <w:rFonts w:ascii="Times New Roman" w:hAnsi="Times New Roman" w:cs="Times New Roman"/>
      <w:i/>
      <w:iCs/>
      <w:color w:val="auto"/>
      <w:sz w:val="28"/>
      <w:szCs w:val="28"/>
    </w:rPr>
  </w:style>
  <w:style w:type="paragraph" w:customStyle="1" w:styleId="Vnbnnidung1">
    <w:name w:val="Văn b?n n?i dung1"/>
    <w:basedOn w:val="Normal"/>
    <w:link w:val="Vnbnnidung"/>
    <w:uiPriority w:val="99"/>
    <w:pPr>
      <w:shd w:val="clear" w:color="auto" w:fill="FFFFFF"/>
      <w:spacing w:before="120" w:after="120" w:line="338" w:lineRule="exact"/>
      <w:jc w:val="both"/>
    </w:pPr>
    <w:rPr>
      <w:rFonts w:ascii="Times New Roman" w:hAnsi="Times New Roman" w:cs="Times New Roman"/>
      <w:color w:val="auto"/>
      <w:sz w:val="28"/>
      <w:szCs w:val="28"/>
    </w:rPr>
  </w:style>
  <w:style w:type="paragraph" w:customStyle="1" w:styleId="utranghocchntrang1">
    <w:name w:val="Đ?u trang ho?c chân trang1"/>
    <w:basedOn w:val="Normal"/>
    <w:link w:val="utranghocchntrang"/>
    <w:uiPriority w:val="99"/>
    <w:pPr>
      <w:shd w:val="clear" w:color="auto" w:fill="FFFFFF"/>
      <w:spacing w:line="240" w:lineRule="atLeast"/>
    </w:pPr>
    <w:rPr>
      <w:rFonts w:ascii="Times New Roman" w:hAnsi="Times New Roman" w:cs="Times New Roman"/>
      <w:noProof/>
      <w:color w:val="auto"/>
      <w:sz w:val="26"/>
      <w:szCs w:val="26"/>
    </w:rPr>
  </w:style>
  <w:style w:type="paragraph" w:customStyle="1" w:styleId="Vnbnnidung50">
    <w:name w:val="Văn b?n n?i dung (5)"/>
    <w:basedOn w:val="Normal"/>
    <w:link w:val="Vnbnnidung5"/>
    <w:uiPriority w:val="99"/>
    <w:pPr>
      <w:shd w:val="clear" w:color="auto" w:fill="FFFFFF"/>
      <w:spacing w:after="60" w:line="240" w:lineRule="atLeast"/>
      <w:jc w:val="both"/>
    </w:pPr>
    <w:rPr>
      <w:rFonts w:ascii="Corbel" w:hAnsi="Corbel" w:cs="Corbel"/>
      <w:color w:val="auto"/>
      <w:sz w:val="8"/>
      <w:szCs w:val="8"/>
    </w:rPr>
  </w:style>
  <w:style w:type="paragraph" w:customStyle="1" w:styleId="Vnbnnidung60">
    <w:name w:val="Văn b?n n?i dung (6)"/>
    <w:basedOn w:val="Normal"/>
    <w:link w:val="Vnbnnidung6"/>
    <w:uiPriority w:val="99"/>
    <w:pPr>
      <w:shd w:val="clear" w:color="auto" w:fill="FFFFFF"/>
      <w:spacing w:after="60" w:line="240" w:lineRule="atLeast"/>
    </w:pPr>
    <w:rPr>
      <w:rFonts w:ascii="Bookman Old Style" w:hAnsi="Bookman Old Style" w:cs="Bookman Old Style"/>
      <w:noProof/>
      <w:color w:val="auto"/>
      <w:sz w:val="8"/>
      <w:szCs w:val="8"/>
    </w:rPr>
  </w:style>
  <w:style w:type="paragraph" w:customStyle="1" w:styleId="Vnbnnidung70">
    <w:name w:val="Văn b?n n?i dung (7)"/>
    <w:basedOn w:val="Normal"/>
    <w:link w:val="Vnbnnidung7"/>
    <w:uiPriority w:val="99"/>
    <w:pPr>
      <w:shd w:val="clear" w:color="auto" w:fill="FFFFFF"/>
      <w:spacing w:before="360" w:line="252" w:lineRule="exact"/>
      <w:jc w:val="both"/>
    </w:pPr>
    <w:rPr>
      <w:rFonts w:ascii="Times New Roman" w:hAnsi="Times New Roman" w:cs="Times New Roman"/>
      <w:b/>
      <w:bCs/>
      <w:i/>
      <w:iCs/>
      <w:color w:val="auto"/>
      <w:sz w:val="21"/>
      <w:szCs w:val="21"/>
    </w:rPr>
  </w:style>
  <w:style w:type="paragraph" w:customStyle="1" w:styleId="Vnbnnidung80">
    <w:name w:val="Văn b?n n?i dung (8)"/>
    <w:basedOn w:val="Normal"/>
    <w:link w:val="Vnbnnidung8"/>
    <w:uiPriority w:val="99"/>
    <w:pPr>
      <w:shd w:val="clear" w:color="auto" w:fill="FFFFFF"/>
      <w:spacing w:line="252" w:lineRule="exact"/>
      <w:jc w:val="both"/>
    </w:pPr>
    <w:rPr>
      <w:rFonts w:ascii="Times New Roman" w:hAnsi="Times New Roman" w:cs="Times New Roman"/>
      <w:color w:val="auto"/>
      <w:sz w:val="21"/>
      <w:szCs w:val="21"/>
    </w:rPr>
  </w:style>
  <w:style w:type="table" w:styleId="TableGrid">
    <w:name w:val="Table Grid"/>
    <w:basedOn w:val="TableNormal"/>
    <w:uiPriority w:val="59"/>
    <w:rsid w:val="00056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D324D"/>
    <w:rPr>
      <w:color w:val="605E5C"/>
      <w:shd w:val="clear" w:color="auto" w:fill="E1DFDD"/>
    </w:rPr>
  </w:style>
  <w:style w:type="paragraph" w:styleId="NormalWeb">
    <w:name w:val="Normal (Web)"/>
    <w:basedOn w:val="Normal"/>
    <w:uiPriority w:val="99"/>
    <w:unhideWhenUsed/>
    <w:rsid w:val="004D7172"/>
    <w:pPr>
      <w:widowControl/>
      <w:spacing w:before="100" w:beforeAutospacing="1" w:after="100" w:afterAutospacing="1"/>
    </w:pPr>
    <w:rPr>
      <w:rFonts w:ascii="Times New Roman" w:hAnsi="Times New Roman" w:cs="Times New Roman"/>
      <w:color w:val="auto"/>
      <w:lang w:val="en-US" w:eastAsia="en-US"/>
    </w:rPr>
  </w:style>
  <w:style w:type="paragraph" w:styleId="Footer">
    <w:name w:val="footer"/>
    <w:basedOn w:val="Normal"/>
    <w:link w:val="FooterChar"/>
    <w:uiPriority w:val="99"/>
    <w:rsid w:val="00183FF0"/>
    <w:pPr>
      <w:tabs>
        <w:tab w:val="center" w:pos="4680"/>
        <w:tab w:val="right" w:pos="9360"/>
      </w:tabs>
    </w:pPr>
  </w:style>
  <w:style w:type="character" w:customStyle="1" w:styleId="FooterChar">
    <w:name w:val="Footer Char"/>
    <w:basedOn w:val="DefaultParagraphFont"/>
    <w:link w:val="Footer"/>
    <w:uiPriority w:val="99"/>
    <w:rsid w:val="00183FF0"/>
    <w:rPr>
      <w:color w:val="000000"/>
      <w:lang w:val="vi-VN" w:eastAsia="vi-VN"/>
    </w:rPr>
  </w:style>
  <w:style w:type="paragraph" w:styleId="Header">
    <w:name w:val="header"/>
    <w:basedOn w:val="Normal"/>
    <w:link w:val="HeaderChar"/>
    <w:uiPriority w:val="99"/>
    <w:rsid w:val="00183FF0"/>
    <w:pPr>
      <w:tabs>
        <w:tab w:val="center" w:pos="4680"/>
        <w:tab w:val="right" w:pos="9360"/>
      </w:tabs>
    </w:pPr>
  </w:style>
  <w:style w:type="character" w:customStyle="1" w:styleId="HeaderChar">
    <w:name w:val="Header Char"/>
    <w:basedOn w:val="DefaultParagraphFont"/>
    <w:link w:val="Header"/>
    <w:uiPriority w:val="99"/>
    <w:rsid w:val="00183FF0"/>
    <w:rPr>
      <w:color w:val="000000"/>
      <w:lang w:val="vi-VN" w:eastAsia="vi-VN"/>
    </w:rPr>
  </w:style>
  <w:style w:type="paragraph" w:styleId="BalloonText">
    <w:name w:val="Balloon Text"/>
    <w:basedOn w:val="Normal"/>
    <w:link w:val="BalloonTextChar"/>
    <w:uiPriority w:val="99"/>
    <w:rsid w:val="00FB06D1"/>
    <w:rPr>
      <w:rFonts w:ascii="Segoe UI" w:hAnsi="Segoe UI" w:cs="Segoe UI"/>
      <w:sz w:val="18"/>
      <w:szCs w:val="18"/>
    </w:rPr>
  </w:style>
  <w:style w:type="character" w:customStyle="1" w:styleId="BalloonTextChar">
    <w:name w:val="Balloon Text Char"/>
    <w:basedOn w:val="DefaultParagraphFont"/>
    <w:link w:val="BalloonText"/>
    <w:uiPriority w:val="99"/>
    <w:rsid w:val="00FB06D1"/>
    <w:rPr>
      <w:rFonts w:ascii="Segoe UI" w:hAnsi="Segoe UI" w:cs="Segoe UI"/>
      <w:color w:val="000000"/>
      <w:sz w:val="18"/>
      <w:szCs w:val="18"/>
      <w:lang w:val="vi-VN" w:eastAsia="vi-VN"/>
    </w:rPr>
  </w:style>
  <w:style w:type="character" w:styleId="CommentReference">
    <w:name w:val="annotation reference"/>
    <w:basedOn w:val="DefaultParagraphFont"/>
    <w:uiPriority w:val="99"/>
    <w:rsid w:val="000C3115"/>
    <w:rPr>
      <w:sz w:val="16"/>
      <w:szCs w:val="16"/>
    </w:rPr>
  </w:style>
  <w:style w:type="paragraph" w:styleId="CommentText">
    <w:name w:val="annotation text"/>
    <w:basedOn w:val="Normal"/>
    <w:link w:val="CommentTextChar"/>
    <w:uiPriority w:val="99"/>
    <w:rsid w:val="000C3115"/>
    <w:rPr>
      <w:sz w:val="20"/>
      <w:szCs w:val="20"/>
    </w:rPr>
  </w:style>
  <w:style w:type="character" w:customStyle="1" w:styleId="CommentTextChar">
    <w:name w:val="Comment Text Char"/>
    <w:basedOn w:val="DefaultParagraphFont"/>
    <w:link w:val="CommentText"/>
    <w:uiPriority w:val="99"/>
    <w:rsid w:val="000C3115"/>
    <w:rPr>
      <w:color w:val="000000"/>
      <w:sz w:val="20"/>
      <w:szCs w:val="20"/>
      <w:lang w:val="vi-VN" w:eastAsia="vi-VN"/>
    </w:rPr>
  </w:style>
  <w:style w:type="paragraph" w:styleId="CommentSubject">
    <w:name w:val="annotation subject"/>
    <w:basedOn w:val="CommentText"/>
    <w:next w:val="CommentText"/>
    <w:link w:val="CommentSubjectChar"/>
    <w:uiPriority w:val="99"/>
    <w:rsid w:val="000C3115"/>
    <w:rPr>
      <w:b/>
      <w:bCs/>
    </w:rPr>
  </w:style>
  <w:style w:type="character" w:customStyle="1" w:styleId="CommentSubjectChar">
    <w:name w:val="Comment Subject Char"/>
    <w:basedOn w:val="CommentTextChar"/>
    <w:link w:val="CommentSubject"/>
    <w:uiPriority w:val="99"/>
    <w:rsid w:val="000C3115"/>
    <w:rPr>
      <w:b/>
      <w:bCs/>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42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868</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Ha Hoang Cong Thinh</cp:lastModifiedBy>
  <cp:revision>22</cp:revision>
  <cp:lastPrinted>2025-11-13T02:42:00Z</cp:lastPrinted>
  <dcterms:created xsi:type="dcterms:W3CDTF">2025-12-22T09:59:00Z</dcterms:created>
  <dcterms:modified xsi:type="dcterms:W3CDTF">2026-03-05T01:20:00Z</dcterms:modified>
</cp:coreProperties>
</file>